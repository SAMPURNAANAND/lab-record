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F23CCA">
      <w:pPr>
        <w:pStyle w:val="5"/>
        <w:ind w:left="635" w:firstLine="0"/>
        <w:rPr>
          <w:i w:val="0"/>
          <w:sz w:val="20"/>
        </w:rPr>
      </w:pPr>
      <w:r>
        <w:rPr>
          <w:i w:val="0"/>
          <w:sz w:val="20"/>
        </w:rPr>
        <mc:AlternateContent>
          <mc:Choice Requires="wpg">
            <w:drawing>
              <wp:inline distT="0" distB="0" distL="0" distR="0">
                <wp:extent cx="6724015" cy="1709420"/>
                <wp:effectExtent l="0" t="0" r="0" b="508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4015" cy="1709420"/>
                          <a:chOff x="0" y="0"/>
                          <a:chExt cx="6724015" cy="170942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349" y="6349"/>
                            <a:ext cx="6711315" cy="169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1315" h="1696720">
                                <a:moveTo>
                                  <a:pt x="0" y="1696720"/>
                                </a:moveTo>
                                <a:lnTo>
                                  <a:pt x="6711315" y="1696720"/>
                                </a:lnTo>
                                <a:lnTo>
                                  <a:pt x="6711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96720"/>
                                </a:lnTo>
                                <a:close/>
                              </a:path>
                            </a:pathLst>
                          </a:custGeom>
                          <a:ln w="12698">
                            <a:solidFill>
                              <a:srgbClr val="13151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957" y="629284"/>
                            <a:ext cx="538791" cy="336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132714" y="53974"/>
                            <a:ext cx="534035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537845">
                                <a:moveTo>
                                  <a:pt x="266700" y="0"/>
                                </a:moveTo>
                                <a:lnTo>
                                  <a:pt x="219075" y="3809"/>
                                </a:lnTo>
                                <a:lnTo>
                                  <a:pt x="173989" y="16509"/>
                                </a:lnTo>
                                <a:lnTo>
                                  <a:pt x="132079" y="36194"/>
                                </a:lnTo>
                                <a:lnTo>
                                  <a:pt x="94614" y="62864"/>
                                </a:lnTo>
                                <a:lnTo>
                                  <a:pt x="62229" y="95250"/>
                                </a:lnTo>
                                <a:lnTo>
                                  <a:pt x="36194" y="132714"/>
                                </a:lnTo>
                                <a:lnTo>
                                  <a:pt x="16509" y="175259"/>
                                </a:lnTo>
                                <a:lnTo>
                                  <a:pt x="3809" y="220344"/>
                                </a:lnTo>
                                <a:lnTo>
                                  <a:pt x="0" y="268604"/>
                                </a:lnTo>
                                <a:lnTo>
                                  <a:pt x="3809" y="317500"/>
                                </a:lnTo>
                                <a:lnTo>
                                  <a:pt x="16509" y="362584"/>
                                </a:lnTo>
                                <a:lnTo>
                                  <a:pt x="36194" y="404494"/>
                                </a:lnTo>
                                <a:lnTo>
                                  <a:pt x="62229" y="442594"/>
                                </a:lnTo>
                                <a:lnTo>
                                  <a:pt x="94614" y="474979"/>
                                </a:lnTo>
                                <a:lnTo>
                                  <a:pt x="132079" y="501014"/>
                                </a:lnTo>
                                <a:lnTo>
                                  <a:pt x="173989" y="521334"/>
                                </a:lnTo>
                                <a:lnTo>
                                  <a:pt x="219075" y="534034"/>
                                </a:lnTo>
                                <a:lnTo>
                                  <a:pt x="266700" y="537844"/>
                                </a:lnTo>
                                <a:lnTo>
                                  <a:pt x="314959" y="534034"/>
                                </a:lnTo>
                                <a:lnTo>
                                  <a:pt x="360044" y="521334"/>
                                </a:lnTo>
                                <a:lnTo>
                                  <a:pt x="401954" y="501014"/>
                                </a:lnTo>
                                <a:lnTo>
                                  <a:pt x="409478" y="494664"/>
                                </a:lnTo>
                                <a:lnTo>
                                  <a:pt x="266700" y="494664"/>
                                </a:lnTo>
                                <a:lnTo>
                                  <a:pt x="221614" y="490219"/>
                                </a:lnTo>
                                <a:lnTo>
                                  <a:pt x="179704" y="476884"/>
                                </a:lnTo>
                                <a:lnTo>
                                  <a:pt x="141604" y="455929"/>
                                </a:lnTo>
                                <a:lnTo>
                                  <a:pt x="107950" y="428625"/>
                                </a:lnTo>
                                <a:lnTo>
                                  <a:pt x="80644" y="394969"/>
                                </a:lnTo>
                                <a:lnTo>
                                  <a:pt x="59689" y="356869"/>
                                </a:lnTo>
                                <a:lnTo>
                                  <a:pt x="46989" y="314325"/>
                                </a:lnTo>
                                <a:lnTo>
                                  <a:pt x="42544" y="268604"/>
                                </a:lnTo>
                                <a:lnTo>
                                  <a:pt x="46989" y="222884"/>
                                </a:lnTo>
                                <a:lnTo>
                                  <a:pt x="59689" y="180975"/>
                                </a:lnTo>
                                <a:lnTo>
                                  <a:pt x="80644" y="142239"/>
                                </a:lnTo>
                                <a:lnTo>
                                  <a:pt x="107950" y="108584"/>
                                </a:lnTo>
                                <a:lnTo>
                                  <a:pt x="141604" y="81279"/>
                                </a:lnTo>
                                <a:lnTo>
                                  <a:pt x="179704" y="60325"/>
                                </a:lnTo>
                                <a:lnTo>
                                  <a:pt x="221614" y="46989"/>
                                </a:lnTo>
                                <a:lnTo>
                                  <a:pt x="266700" y="42544"/>
                                </a:lnTo>
                                <a:lnTo>
                                  <a:pt x="410209" y="42544"/>
                                </a:lnTo>
                                <a:lnTo>
                                  <a:pt x="401954" y="36194"/>
                                </a:lnTo>
                                <a:lnTo>
                                  <a:pt x="360044" y="16509"/>
                                </a:lnTo>
                                <a:lnTo>
                                  <a:pt x="314959" y="3809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  <a:path w="534035" h="537845">
                                <a:moveTo>
                                  <a:pt x="491490" y="123825"/>
                                </a:moveTo>
                                <a:lnTo>
                                  <a:pt x="491490" y="268604"/>
                                </a:lnTo>
                                <a:lnTo>
                                  <a:pt x="487044" y="314325"/>
                                </a:lnTo>
                                <a:lnTo>
                                  <a:pt x="473709" y="356869"/>
                                </a:lnTo>
                                <a:lnTo>
                                  <a:pt x="452754" y="394969"/>
                                </a:lnTo>
                                <a:lnTo>
                                  <a:pt x="425450" y="428625"/>
                                </a:lnTo>
                                <a:lnTo>
                                  <a:pt x="392429" y="455929"/>
                                </a:lnTo>
                                <a:lnTo>
                                  <a:pt x="354329" y="476884"/>
                                </a:lnTo>
                                <a:lnTo>
                                  <a:pt x="311784" y="490219"/>
                                </a:lnTo>
                                <a:lnTo>
                                  <a:pt x="266700" y="494664"/>
                                </a:lnTo>
                                <a:lnTo>
                                  <a:pt x="409478" y="494664"/>
                                </a:lnTo>
                                <a:lnTo>
                                  <a:pt x="471169" y="442594"/>
                                </a:lnTo>
                                <a:lnTo>
                                  <a:pt x="497840" y="404494"/>
                                </a:lnTo>
                                <a:lnTo>
                                  <a:pt x="517525" y="362584"/>
                                </a:lnTo>
                                <a:lnTo>
                                  <a:pt x="529590" y="317500"/>
                                </a:lnTo>
                                <a:lnTo>
                                  <a:pt x="534035" y="268604"/>
                                </a:lnTo>
                                <a:lnTo>
                                  <a:pt x="529590" y="220344"/>
                                </a:lnTo>
                                <a:lnTo>
                                  <a:pt x="517525" y="175259"/>
                                </a:lnTo>
                                <a:lnTo>
                                  <a:pt x="497840" y="132714"/>
                                </a:lnTo>
                                <a:lnTo>
                                  <a:pt x="491490" y="123825"/>
                                </a:lnTo>
                                <a:close/>
                              </a:path>
                              <a:path w="534035" h="537845">
                                <a:moveTo>
                                  <a:pt x="410209" y="42544"/>
                                </a:moveTo>
                                <a:lnTo>
                                  <a:pt x="266700" y="42544"/>
                                </a:lnTo>
                                <a:lnTo>
                                  <a:pt x="311784" y="46989"/>
                                </a:lnTo>
                                <a:lnTo>
                                  <a:pt x="354329" y="60325"/>
                                </a:lnTo>
                                <a:lnTo>
                                  <a:pt x="392429" y="81279"/>
                                </a:lnTo>
                                <a:lnTo>
                                  <a:pt x="425450" y="108584"/>
                                </a:lnTo>
                                <a:lnTo>
                                  <a:pt x="452754" y="142239"/>
                                </a:lnTo>
                                <a:lnTo>
                                  <a:pt x="473709" y="180975"/>
                                </a:lnTo>
                                <a:lnTo>
                                  <a:pt x="487044" y="222884"/>
                                </a:lnTo>
                                <a:lnTo>
                                  <a:pt x="491490" y="268604"/>
                                </a:lnTo>
                                <a:lnTo>
                                  <a:pt x="491490" y="123825"/>
                                </a:lnTo>
                                <a:lnTo>
                                  <a:pt x="471169" y="95250"/>
                                </a:lnTo>
                                <a:lnTo>
                                  <a:pt x="438784" y="62864"/>
                                </a:lnTo>
                                <a:lnTo>
                                  <a:pt x="410209" y="42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C2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64" y="63499"/>
                            <a:ext cx="132079" cy="90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304" y="152399"/>
                            <a:ext cx="78740" cy="140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064" y="310514"/>
                            <a:ext cx="121284" cy="202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69" y="516889"/>
                            <a:ext cx="142239" cy="66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989" y="537210"/>
                            <a:ext cx="60958" cy="46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503554" y="353059"/>
                            <a:ext cx="1409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99390">
                                <a:moveTo>
                                  <a:pt x="55245" y="148590"/>
                                </a:moveTo>
                                <a:lnTo>
                                  <a:pt x="50800" y="140335"/>
                                </a:lnTo>
                                <a:lnTo>
                                  <a:pt x="39370" y="150495"/>
                                </a:lnTo>
                                <a:lnTo>
                                  <a:pt x="26670" y="159385"/>
                                </a:lnTo>
                                <a:lnTo>
                                  <a:pt x="13335" y="168275"/>
                                </a:lnTo>
                                <a:lnTo>
                                  <a:pt x="0" y="175895"/>
                                </a:lnTo>
                                <a:lnTo>
                                  <a:pt x="1270" y="180975"/>
                                </a:lnTo>
                                <a:lnTo>
                                  <a:pt x="6985" y="186690"/>
                                </a:lnTo>
                                <a:lnTo>
                                  <a:pt x="7620" y="179070"/>
                                </a:lnTo>
                                <a:lnTo>
                                  <a:pt x="12700" y="175895"/>
                                </a:lnTo>
                                <a:lnTo>
                                  <a:pt x="15240" y="185420"/>
                                </a:lnTo>
                                <a:lnTo>
                                  <a:pt x="19685" y="192405"/>
                                </a:lnTo>
                                <a:lnTo>
                                  <a:pt x="24130" y="197485"/>
                                </a:lnTo>
                                <a:lnTo>
                                  <a:pt x="26035" y="199390"/>
                                </a:lnTo>
                                <a:lnTo>
                                  <a:pt x="29845" y="193675"/>
                                </a:lnTo>
                                <a:lnTo>
                                  <a:pt x="38100" y="182880"/>
                                </a:lnTo>
                                <a:lnTo>
                                  <a:pt x="41910" y="175895"/>
                                </a:lnTo>
                                <a:lnTo>
                                  <a:pt x="45085" y="168910"/>
                                </a:lnTo>
                                <a:lnTo>
                                  <a:pt x="43815" y="153670"/>
                                </a:lnTo>
                                <a:lnTo>
                                  <a:pt x="43815" y="151765"/>
                                </a:lnTo>
                                <a:lnTo>
                                  <a:pt x="46990" y="150495"/>
                                </a:lnTo>
                                <a:lnTo>
                                  <a:pt x="53975" y="153670"/>
                                </a:lnTo>
                                <a:lnTo>
                                  <a:pt x="55245" y="150495"/>
                                </a:lnTo>
                                <a:lnTo>
                                  <a:pt x="55245" y="148590"/>
                                </a:lnTo>
                                <a:close/>
                              </a:path>
                              <a:path w="140970" h="199390">
                                <a:moveTo>
                                  <a:pt x="107315" y="86995"/>
                                </a:moveTo>
                                <a:lnTo>
                                  <a:pt x="106680" y="82550"/>
                                </a:lnTo>
                                <a:lnTo>
                                  <a:pt x="100965" y="76835"/>
                                </a:lnTo>
                                <a:lnTo>
                                  <a:pt x="99695" y="76200"/>
                                </a:lnTo>
                                <a:lnTo>
                                  <a:pt x="92075" y="89535"/>
                                </a:lnTo>
                                <a:lnTo>
                                  <a:pt x="83820" y="102870"/>
                                </a:lnTo>
                                <a:lnTo>
                                  <a:pt x="74295" y="115570"/>
                                </a:lnTo>
                                <a:lnTo>
                                  <a:pt x="64135" y="127635"/>
                                </a:lnTo>
                                <a:lnTo>
                                  <a:pt x="66675" y="131445"/>
                                </a:lnTo>
                                <a:lnTo>
                                  <a:pt x="73660" y="134620"/>
                                </a:lnTo>
                                <a:lnTo>
                                  <a:pt x="72390" y="127635"/>
                                </a:lnTo>
                                <a:lnTo>
                                  <a:pt x="76200" y="123190"/>
                                </a:lnTo>
                                <a:lnTo>
                                  <a:pt x="81280" y="130810"/>
                                </a:lnTo>
                                <a:lnTo>
                                  <a:pt x="88265" y="135890"/>
                                </a:lnTo>
                                <a:lnTo>
                                  <a:pt x="93980" y="139065"/>
                                </a:lnTo>
                                <a:lnTo>
                                  <a:pt x="96520" y="140335"/>
                                </a:lnTo>
                                <a:lnTo>
                                  <a:pt x="98425" y="133350"/>
                                </a:lnTo>
                                <a:lnTo>
                                  <a:pt x="101600" y="123190"/>
                                </a:lnTo>
                                <a:lnTo>
                                  <a:pt x="102235" y="120650"/>
                                </a:lnTo>
                                <a:lnTo>
                                  <a:pt x="104140" y="104775"/>
                                </a:lnTo>
                                <a:lnTo>
                                  <a:pt x="97155" y="89535"/>
                                </a:lnTo>
                                <a:lnTo>
                                  <a:pt x="99695" y="86995"/>
                                </a:lnTo>
                                <a:lnTo>
                                  <a:pt x="107315" y="87630"/>
                                </a:lnTo>
                                <a:lnTo>
                                  <a:pt x="107315" y="86995"/>
                                </a:lnTo>
                                <a:close/>
                              </a:path>
                              <a:path w="140970" h="199390">
                                <a:moveTo>
                                  <a:pt x="140970" y="52070"/>
                                </a:moveTo>
                                <a:lnTo>
                                  <a:pt x="140335" y="40640"/>
                                </a:lnTo>
                                <a:lnTo>
                                  <a:pt x="136525" y="25400"/>
                                </a:lnTo>
                                <a:lnTo>
                                  <a:pt x="125095" y="13335"/>
                                </a:lnTo>
                                <a:lnTo>
                                  <a:pt x="126365" y="10160"/>
                                </a:lnTo>
                                <a:lnTo>
                                  <a:pt x="133985" y="8255"/>
                                </a:lnTo>
                                <a:lnTo>
                                  <a:pt x="131445" y="3810"/>
                                </a:lnTo>
                                <a:lnTo>
                                  <a:pt x="123825" y="0"/>
                                </a:lnTo>
                                <a:lnTo>
                                  <a:pt x="122555" y="0"/>
                                </a:lnTo>
                                <a:lnTo>
                                  <a:pt x="120015" y="15240"/>
                                </a:lnTo>
                                <a:lnTo>
                                  <a:pt x="116840" y="30480"/>
                                </a:lnTo>
                                <a:lnTo>
                                  <a:pt x="112395" y="45720"/>
                                </a:lnTo>
                                <a:lnTo>
                                  <a:pt x="106680" y="60960"/>
                                </a:lnTo>
                                <a:lnTo>
                                  <a:pt x="110490" y="63500"/>
                                </a:lnTo>
                                <a:lnTo>
                                  <a:pt x="118110" y="64135"/>
                                </a:lnTo>
                                <a:lnTo>
                                  <a:pt x="114300" y="57785"/>
                                </a:lnTo>
                                <a:lnTo>
                                  <a:pt x="116205" y="52070"/>
                                </a:lnTo>
                                <a:lnTo>
                                  <a:pt x="140970" y="520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DF1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859" y="276224"/>
                            <a:ext cx="124459" cy="2673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619759" y="273684"/>
                            <a:ext cx="4254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40970">
                                <a:moveTo>
                                  <a:pt x="25400" y="140970"/>
                                </a:moveTo>
                                <a:lnTo>
                                  <a:pt x="24765" y="133985"/>
                                </a:lnTo>
                                <a:lnTo>
                                  <a:pt x="24765" y="131445"/>
                                </a:lnTo>
                                <a:lnTo>
                                  <a:pt x="0" y="131445"/>
                                </a:lnTo>
                                <a:lnTo>
                                  <a:pt x="7620" y="136525"/>
                                </a:lnTo>
                                <a:lnTo>
                                  <a:pt x="15875" y="139700"/>
                                </a:lnTo>
                                <a:lnTo>
                                  <a:pt x="22860" y="140970"/>
                                </a:lnTo>
                                <a:lnTo>
                                  <a:pt x="25400" y="140970"/>
                                </a:lnTo>
                                <a:close/>
                              </a:path>
                              <a:path w="42545" h="140970">
                                <a:moveTo>
                                  <a:pt x="42545" y="51435"/>
                                </a:moveTo>
                                <a:lnTo>
                                  <a:pt x="39370" y="45085"/>
                                </a:lnTo>
                                <a:lnTo>
                                  <a:pt x="34290" y="32385"/>
                                </a:lnTo>
                                <a:lnTo>
                                  <a:pt x="25400" y="19050"/>
                                </a:lnTo>
                                <a:lnTo>
                                  <a:pt x="10795" y="12065"/>
                                </a:lnTo>
                                <a:lnTo>
                                  <a:pt x="10795" y="8255"/>
                                </a:lnTo>
                                <a:lnTo>
                                  <a:pt x="17145" y="3810"/>
                                </a:lnTo>
                                <a:lnTo>
                                  <a:pt x="13970" y="0"/>
                                </a:lnTo>
                                <a:lnTo>
                                  <a:pt x="4445" y="0"/>
                                </a:lnTo>
                                <a:lnTo>
                                  <a:pt x="6985" y="15240"/>
                                </a:lnTo>
                                <a:lnTo>
                                  <a:pt x="8890" y="30480"/>
                                </a:lnTo>
                                <a:lnTo>
                                  <a:pt x="9525" y="45085"/>
                                </a:lnTo>
                                <a:lnTo>
                                  <a:pt x="9525" y="62865"/>
                                </a:lnTo>
                                <a:lnTo>
                                  <a:pt x="13970" y="63500"/>
                                </a:lnTo>
                                <a:lnTo>
                                  <a:pt x="21590" y="61595"/>
                                </a:lnTo>
                                <a:lnTo>
                                  <a:pt x="15875" y="57150"/>
                                </a:lnTo>
                                <a:lnTo>
                                  <a:pt x="15875" y="51435"/>
                                </a:lnTo>
                                <a:lnTo>
                                  <a:pt x="24765" y="53340"/>
                                </a:lnTo>
                                <a:lnTo>
                                  <a:pt x="33655" y="53340"/>
                                </a:lnTo>
                                <a:lnTo>
                                  <a:pt x="40005" y="52070"/>
                                </a:lnTo>
                                <a:lnTo>
                                  <a:pt x="42545" y="51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DF1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724" y="196849"/>
                            <a:ext cx="53340" cy="59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68629" y="93344"/>
                            <a:ext cx="628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36830">
                                <a:moveTo>
                                  <a:pt x="42544" y="0"/>
                                </a:moveTo>
                                <a:lnTo>
                                  <a:pt x="27304" y="1270"/>
                                </a:lnTo>
                                <a:lnTo>
                                  <a:pt x="13334" y="10160"/>
                                </a:lnTo>
                                <a:lnTo>
                                  <a:pt x="10794" y="8255"/>
                                </a:lnTo>
                                <a:lnTo>
                                  <a:pt x="10159" y="1905"/>
                                </a:lnTo>
                                <a:lnTo>
                                  <a:pt x="9525" y="1905"/>
                                </a:lnTo>
                                <a:lnTo>
                                  <a:pt x="9525" y="635"/>
                                </a:lnTo>
                                <a:lnTo>
                                  <a:pt x="5079" y="1905"/>
                                </a:lnTo>
                                <a:lnTo>
                                  <a:pt x="634" y="8890"/>
                                </a:lnTo>
                                <a:lnTo>
                                  <a:pt x="0" y="10160"/>
                                </a:lnTo>
                                <a:lnTo>
                                  <a:pt x="13969" y="15240"/>
                                </a:lnTo>
                                <a:lnTo>
                                  <a:pt x="28575" y="20955"/>
                                </a:lnTo>
                                <a:lnTo>
                                  <a:pt x="42544" y="28575"/>
                                </a:lnTo>
                                <a:lnTo>
                                  <a:pt x="55879" y="36830"/>
                                </a:lnTo>
                                <a:lnTo>
                                  <a:pt x="59689" y="33020"/>
                                </a:lnTo>
                                <a:lnTo>
                                  <a:pt x="60959" y="28575"/>
                                </a:lnTo>
                                <a:lnTo>
                                  <a:pt x="61594" y="25400"/>
                                </a:lnTo>
                                <a:lnTo>
                                  <a:pt x="54609" y="28575"/>
                                </a:lnTo>
                                <a:lnTo>
                                  <a:pt x="49529" y="25400"/>
                                </a:lnTo>
                                <a:lnTo>
                                  <a:pt x="55879" y="18415"/>
                                </a:lnTo>
                                <a:lnTo>
                                  <a:pt x="60325" y="10795"/>
                                </a:lnTo>
                                <a:lnTo>
                                  <a:pt x="60325" y="10160"/>
                                </a:lnTo>
                                <a:lnTo>
                                  <a:pt x="62229" y="5080"/>
                                </a:lnTo>
                                <a:lnTo>
                                  <a:pt x="62864" y="1905"/>
                                </a:lnTo>
                                <a:lnTo>
                                  <a:pt x="55879" y="1905"/>
                                </a:lnTo>
                                <a:lnTo>
                                  <a:pt x="42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DF1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9" y="69215"/>
                            <a:ext cx="207009" cy="116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390524" y="64134"/>
                            <a:ext cx="6350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4290">
                                <a:moveTo>
                                  <a:pt x="56515" y="0"/>
                                </a:moveTo>
                                <a:lnTo>
                                  <a:pt x="49530" y="1270"/>
                                </a:lnTo>
                                <a:lnTo>
                                  <a:pt x="36830" y="4445"/>
                                </a:lnTo>
                                <a:lnTo>
                                  <a:pt x="22225" y="10795"/>
                                </a:lnTo>
                                <a:lnTo>
                                  <a:pt x="12700" y="24129"/>
                                </a:lnTo>
                                <a:lnTo>
                                  <a:pt x="9525" y="23495"/>
                                </a:lnTo>
                                <a:lnTo>
                                  <a:pt x="5715" y="16509"/>
                                </a:lnTo>
                                <a:lnTo>
                                  <a:pt x="1904" y="19050"/>
                                </a:lnTo>
                                <a:lnTo>
                                  <a:pt x="0" y="27304"/>
                                </a:lnTo>
                                <a:lnTo>
                                  <a:pt x="0" y="28575"/>
                                </a:lnTo>
                                <a:lnTo>
                                  <a:pt x="15240" y="28575"/>
                                </a:lnTo>
                                <a:lnTo>
                                  <a:pt x="30480" y="29209"/>
                                </a:lnTo>
                                <a:lnTo>
                                  <a:pt x="46355" y="31115"/>
                                </a:lnTo>
                                <a:lnTo>
                                  <a:pt x="61594" y="34290"/>
                                </a:lnTo>
                                <a:lnTo>
                                  <a:pt x="63500" y="29845"/>
                                </a:lnTo>
                                <a:lnTo>
                                  <a:pt x="63500" y="24129"/>
                                </a:lnTo>
                                <a:lnTo>
                                  <a:pt x="62865" y="23495"/>
                                </a:lnTo>
                                <a:lnTo>
                                  <a:pt x="62865" y="22225"/>
                                </a:lnTo>
                                <a:lnTo>
                                  <a:pt x="57784" y="27304"/>
                                </a:lnTo>
                                <a:lnTo>
                                  <a:pt x="52069" y="26034"/>
                                </a:lnTo>
                                <a:lnTo>
                                  <a:pt x="52705" y="24129"/>
                                </a:lnTo>
                                <a:lnTo>
                                  <a:pt x="55880" y="17779"/>
                                </a:lnTo>
                                <a:lnTo>
                                  <a:pt x="57150" y="8890"/>
                                </a:lnTo>
                                <a:lnTo>
                                  <a:pt x="56515" y="2540"/>
                                </a:lnTo>
                                <a:lnTo>
                                  <a:pt x="56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DF1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179" y="90804"/>
                            <a:ext cx="461009" cy="464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19" y="158750"/>
                            <a:ext cx="412115" cy="99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1346199" y="248919"/>
                            <a:ext cx="3112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2770">
                                <a:moveTo>
                                  <a:pt x="0" y="0"/>
                                </a:moveTo>
                                <a:lnTo>
                                  <a:pt x="3112770" y="0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13151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6439" y="161924"/>
                            <a:ext cx="495300" cy="123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5082539" y="248919"/>
                            <a:ext cx="1563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3370">
                                <a:moveTo>
                                  <a:pt x="0" y="0"/>
                                </a:moveTo>
                                <a:lnTo>
                                  <a:pt x="1563369" y="0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13151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299" y="488315"/>
                            <a:ext cx="895985" cy="99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1822449" y="579119"/>
                            <a:ext cx="587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375">
                                <a:moveTo>
                                  <a:pt x="0" y="0"/>
                                </a:moveTo>
                                <a:lnTo>
                                  <a:pt x="587375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13151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5699" y="488314"/>
                            <a:ext cx="894079" cy="128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3369944" y="579119"/>
                            <a:ext cx="1649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095">
                                <a:moveTo>
                                  <a:pt x="0" y="0"/>
                                </a:moveTo>
                                <a:lnTo>
                                  <a:pt x="1649094" y="0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13151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4914" y="488314"/>
                            <a:ext cx="844550" cy="128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5928994" y="579119"/>
                            <a:ext cx="730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85">
                                <a:moveTo>
                                  <a:pt x="0" y="0"/>
                                </a:moveTo>
                                <a:lnTo>
                                  <a:pt x="730884" y="0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13151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19" y="822325"/>
                            <a:ext cx="572134" cy="95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1506219" y="909319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5290" y="0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13151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979" y="822960"/>
                            <a:ext cx="535305" cy="1244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584449" y="909954"/>
                            <a:ext cx="1104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265">
                                <a:moveTo>
                                  <a:pt x="0" y="0"/>
                                </a:moveTo>
                                <a:lnTo>
                                  <a:pt x="1104264" y="0"/>
                                </a:lnTo>
                              </a:path>
                            </a:pathLst>
                          </a:custGeom>
                          <a:ln w="15238">
                            <a:solidFill>
                              <a:srgbClr val="13151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4589" y="818514"/>
                            <a:ext cx="502920" cy="99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4258309" y="909319"/>
                            <a:ext cx="702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310">
                                <a:moveTo>
                                  <a:pt x="0" y="0"/>
                                </a:moveTo>
                                <a:lnTo>
                                  <a:pt x="702310" y="0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13151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7454" y="818514"/>
                            <a:ext cx="848995" cy="127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5936614" y="909319"/>
                            <a:ext cx="730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85">
                                <a:moveTo>
                                  <a:pt x="0" y="0"/>
                                </a:moveTo>
                                <a:lnTo>
                                  <a:pt x="730885" y="0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13151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19" y="1153795"/>
                            <a:ext cx="292100" cy="939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1226819" y="1239519"/>
                            <a:ext cx="1046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6480">
                                <a:moveTo>
                                  <a:pt x="0" y="0"/>
                                </a:moveTo>
                                <a:lnTo>
                                  <a:pt x="1046480" y="0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131515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164" y="1534794"/>
                            <a:ext cx="2238375" cy="1403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2174" y="1310639"/>
                            <a:ext cx="295910" cy="209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2849" y="1353819"/>
                            <a:ext cx="114935" cy="167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2623184" y="1310639"/>
                            <a:ext cx="9461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64465">
                                <a:moveTo>
                                  <a:pt x="311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465"/>
                                </a:lnTo>
                                <a:lnTo>
                                  <a:pt x="31115" y="164465"/>
                                </a:lnTo>
                                <a:lnTo>
                                  <a:pt x="31115" y="0"/>
                                </a:lnTo>
                                <a:close/>
                              </a:path>
                              <a:path w="94615" h="164465">
                                <a:moveTo>
                                  <a:pt x="94615" y="45085"/>
                                </a:moveTo>
                                <a:lnTo>
                                  <a:pt x="63500" y="45085"/>
                                </a:lnTo>
                                <a:lnTo>
                                  <a:pt x="63500" y="164465"/>
                                </a:lnTo>
                                <a:lnTo>
                                  <a:pt x="94615" y="164465"/>
                                </a:lnTo>
                                <a:lnTo>
                                  <a:pt x="94615" y="45085"/>
                                </a:lnTo>
                                <a:close/>
                              </a:path>
                              <a:path w="94615" h="164465">
                                <a:moveTo>
                                  <a:pt x="94615" y="12"/>
                                </a:moveTo>
                                <a:lnTo>
                                  <a:pt x="63500" y="12"/>
                                </a:lnTo>
                                <a:lnTo>
                                  <a:pt x="63500" y="29210"/>
                                </a:lnTo>
                                <a:lnTo>
                                  <a:pt x="94615" y="29210"/>
                                </a:lnTo>
                                <a:lnTo>
                                  <a:pt x="9461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51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1929" y="1310639"/>
                            <a:ext cx="245109" cy="167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4034" y="1353820"/>
                            <a:ext cx="111125" cy="1244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9289" y="1353820"/>
                            <a:ext cx="107313" cy="121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2639" y="1310639"/>
                            <a:ext cx="116203" cy="167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8694" y="1310639"/>
                            <a:ext cx="365760" cy="167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3913504" y="1310651"/>
                            <a:ext cx="3111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64465">
                                <a:moveTo>
                                  <a:pt x="31102" y="45072"/>
                                </a:moveTo>
                                <a:lnTo>
                                  <a:pt x="0" y="45072"/>
                                </a:lnTo>
                                <a:lnTo>
                                  <a:pt x="0" y="164452"/>
                                </a:lnTo>
                                <a:lnTo>
                                  <a:pt x="31102" y="164452"/>
                                </a:lnTo>
                                <a:lnTo>
                                  <a:pt x="31102" y="45072"/>
                                </a:lnTo>
                                <a:close/>
                              </a:path>
                              <a:path w="31115" h="164465">
                                <a:moveTo>
                                  <a:pt x="311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197"/>
                                </a:lnTo>
                                <a:lnTo>
                                  <a:pt x="31102" y="29197"/>
                                </a:lnTo>
                                <a:lnTo>
                                  <a:pt x="31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51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0654" y="1353820"/>
                            <a:ext cx="121920" cy="1244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7339" y="1353820"/>
                            <a:ext cx="107313" cy="121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2444" y="1311909"/>
                            <a:ext cx="368935" cy="1657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4239" y="1353820"/>
                            <a:ext cx="198120" cy="1212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4944109" y="1310651"/>
                            <a:ext cx="3111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64465">
                                <a:moveTo>
                                  <a:pt x="31115" y="45072"/>
                                </a:moveTo>
                                <a:lnTo>
                                  <a:pt x="0" y="45072"/>
                                </a:lnTo>
                                <a:lnTo>
                                  <a:pt x="0" y="164452"/>
                                </a:lnTo>
                                <a:lnTo>
                                  <a:pt x="31115" y="164452"/>
                                </a:lnTo>
                                <a:lnTo>
                                  <a:pt x="31115" y="45072"/>
                                </a:lnTo>
                                <a:close/>
                              </a:path>
                              <a:path w="31115" h="164465">
                                <a:moveTo>
                                  <a:pt x="311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197"/>
                                </a:lnTo>
                                <a:lnTo>
                                  <a:pt x="31115" y="29197"/>
                                </a:lnTo>
                                <a:lnTo>
                                  <a:pt x="31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51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8244" y="1353820"/>
                            <a:ext cx="107313" cy="121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1594" y="1353819"/>
                            <a:ext cx="114935" cy="1701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34.6pt;width:529.45pt;" coordsize="6724015,1709420" o:gfxdata="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">
                <o:lock v:ext="edit" aspectratio="f"/>
                <v:shape id="Graphic 2" o:spid="_x0000_s1026" o:spt="100" style="position:absolute;left:6349;top:6349;height:1696720;width:6711315;" filled="f" stroked="t" coordsize="6711315,1696720" o:gfxdata="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ISajW8AAAA&#10;2gAAAA8AAAAAAAAAAQAgAAAAIgAAAGRycy9kb3ducmV2LnhtbFBLAQIUABQAAAAIAIdO4kAzLwWe&#10;OwAAADkAAAAQAAAAAAAAAAEAIAAAAAsBAABkcnMvc2hhcGV4bWwueG1sUEsFBgAAAAAGAAYAWwEA&#10;ALUDAAAAAA==&#10;" path="m0,1696720l6711315,1696720,6711315,0,0,0,0,1696720xe">
                  <v:fill on="f" focussize="0,0"/>
                  <v:stroke weight="0.999842519685039pt" color="#131515" joinstyle="round"/>
                  <v:imagedata o:title=""/>
                  <o:lock v:ext="edit" aspectratio="f"/>
                  <v:textbox inset="0mm,0mm,0mm,0mm"/>
                </v:shape>
                <v:shape id="Image 3" o:spid="_x0000_s1026" o:spt="75" type="#_x0000_t75" style="position:absolute;left:127957;top:629284;height:336550;width:538791;" filled="f" o:preferrelative="t" stroked="f" coordsize="21600,21600" o:gfxdata="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rsmBq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f"/>
                </v:shape>
                <v:shape id="Graphic 4" o:spid="_x0000_s1026" o:spt="100" style="position:absolute;left:132714;top:53974;height:537845;width:534035;" fillcolor="#CC2C23" filled="t" stroked="f" coordsize="534035,537845" o:gfxdata="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MupCrsAAADa&#10;AAAADwAAAAAAAAABACAAAAAiAAAAZHJzL2Rvd25yZXYueG1sUEsBAhQAFAAAAAgAh07iQDMvBZ47&#10;AAAAOQAAABAAAAAAAAAAAQAgAAAACgEAAGRycy9zaGFwZXhtbC54bWxQSwUGAAAAAAYABgBbAQAA&#10;tAMAAAAA&#10;" path="m266700,0l219075,3809,173989,16509,132079,36194,94614,62864,62229,95250,36194,132714,16509,175259,3809,220344,0,268604,3809,317500,16509,362584,36194,404494,62229,442594,94614,474979,132079,501014,173989,521334,219075,534034,266700,537844,314959,534034,360044,521334,401954,501014,409478,494664,266700,494664,221614,490219,179704,476884,141604,455929,107950,428625,80644,394969,59689,356869,46989,314325,42544,268604,46989,222884,59689,180975,80644,142239,107950,108584,141604,81279,179704,60325,221614,46989,266700,42544,410209,42544,401954,36194,360044,16509,314959,3809,266700,0xem491490,123825l491490,268604,487044,314325,473709,356869,452754,394969,425450,428625,392429,455929,354329,476884,311784,490219,266700,494664,409478,494664,471169,442594,497840,404494,517525,362584,529590,317500,534035,268604,529590,220344,517525,175259,497840,132714,491490,123825xem410209,42544l266700,42544,311784,46989,354329,60325,392429,81279,425450,108584,452754,142239,473709,180975,487044,222884,491490,268604,491490,123825,471169,95250,438784,62864,410209,425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" o:spid="_x0000_s1026" o:spt="75" type="#_x0000_t75" style="position:absolute;left:240664;top:63499;height:90170;width:132079;" filled="f" o:preferrelative="t" stroked="f" coordsize="21600,21600" o:gfxdata="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9iZmK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f"/>
                </v:shape>
                <v:shape id="Image 6" o:spid="_x0000_s1026" o:spt="75" type="#_x0000_t75" style="position:absolute;left:154304;top:152399;height:140969;width:78740;" filled="f" o:preferrelative="t" stroked="f" coordsize="21600,21600" o:gfxdata="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YRpHW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8" o:title=""/>
                  <o:lock v:ext="edit" aspectratio="f"/>
                </v:shape>
                <v:shape id="Image 7" o:spid="_x0000_s1026" o:spt="75" type="#_x0000_t75" style="position:absolute;left:139064;top:310514;height:202565;width:121284;" filled="f" o:preferrelative="t" stroked="f" coordsize="21600,21600" o:gfxdata="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Mv6H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f"/>
                </v:shape>
                <v:shape id="Image 8" o:spid="_x0000_s1026" o:spt="75" type="#_x0000_t75" style="position:absolute;left:267969;top:516889;height:66040;width:142239;" filled="f" o:preferrelative="t" stroked="f" coordsize="21600,21600" o:gfxdata="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+fEh5tAAAANoAAAAPAAAA&#10;AAAAAAEAIAAAACIAAABkcnMvZG93bnJldi54bWxQSwECFAAUAAAACACHTuJAMy8FnjsAAAA5AAAA&#10;EAAAAAAAAAABACAAAAADAQAAZHJzL3NoYXBleG1sLnhtbFBLBQYAAAAABgAGAFsBAACtAwAAAAA=&#10;">
                  <v:fill on="f" focussize="0,0"/>
                  <v:stroke on="f"/>
                  <v:imagedata r:id="rId10" o:title=""/>
                  <o:lock v:ext="edit" aspectratio="f"/>
                </v:shape>
                <v:shape id="Image 9" o:spid="_x0000_s1026" o:spt="75" type="#_x0000_t75" style="position:absolute;left:427989;top:537210;height:46988;width:60958;" filled="f" o:preferrelative="t" stroked="f" coordsize="21600,21600" o:gfxdata="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z1bC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" o:title=""/>
                  <o:lock v:ext="edit" aspectratio="f"/>
                </v:shape>
                <v:shape id="Graphic 10" o:spid="_x0000_s1026" o:spt="100" style="position:absolute;left:503554;top:353059;height:199390;width:140970;" fillcolor="#F9DF15" filled="t" stroked="f" coordsize="140970,199390" o:gfxdata="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9I/MvQAA&#10;ANsAAAAPAAAAAAAAAAEAIAAAACIAAABkcnMvZG93bnJldi54bWxQSwECFAAUAAAACACHTuJAMy8F&#10;njsAAAA5AAAAEAAAAAAAAAABACAAAAAMAQAAZHJzL3NoYXBleG1sLnhtbFBLBQYAAAAABgAGAFsB&#10;AAC2AwAAAAA=&#10;" path="m55245,148590l50800,140335,39370,150495,26670,159385,13335,168275,0,175895,1270,180975,6985,186690,7620,179070,12700,175895,15240,185420,19685,192405,24130,197485,26035,199390,29845,193675,38100,182880,41910,175895,45085,168910,43815,153670,43815,151765,46990,150495,53975,153670,55245,150495,55245,148590xem107315,86995l106680,82550,100965,76835,99695,76200,92075,89535,83820,102870,74295,115570,64135,127635,66675,131445,73660,134620,72390,127635,76200,123190,81280,130810,88265,135890,93980,139065,96520,140335,98425,133350,101600,123190,102235,120650,104140,104775,97155,89535,99695,86995,107315,87630,107315,86995xem140970,52070l140335,40640,136525,25400,125095,13335,126365,10160,133985,8255,131445,3810,123825,0,122555,0,120015,15240,116840,30480,112395,45720,106680,60960,110490,63500,118110,64135,114300,57785,116205,52070,140970,5207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1" o:spid="_x0000_s1026" o:spt="75" type="#_x0000_t75" style="position:absolute;left:530859;top:276224;height:267334;width:124459;" filled="f" o:preferrelative="t" stroked="f" coordsize="21600,21600" o:gfxdata="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t2b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2" o:title=""/>
                  <o:lock v:ext="edit" aspectratio="f"/>
                </v:shape>
                <v:shape id="Graphic 12" o:spid="_x0000_s1026" o:spt="100" style="position:absolute;left:619759;top:273684;height:140970;width:42545;" fillcolor="#F9DF15" filled="t" stroked="f" coordsize="42545,140970" o:gfxdata="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7ky6bsAAADb&#10;AAAADwAAAAAAAAABACAAAAAiAAAAZHJzL2Rvd25yZXYueG1sUEsBAhQAFAAAAAgAh07iQDMvBZ47&#10;AAAAOQAAABAAAAAAAAAAAQAgAAAACgEAAGRycy9zaGFwZXhtbC54bWxQSwUGAAAAAAYABgBbAQAA&#10;tAMAAAAA&#10;" path="m25400,140970l24765,133985,24765,131445,0,131445,7620,136525,15875,139700,22860,140970,25400,140970xem42545,51435l39370,45085,34290,32385,25400,19050,10795,12065,10795,8255,17145,3810,13970,0,4445,0,6985,15240,8890,30480,9525,45085,9525,62865,13970,63500,21590,61595,15875,57150,15875,51435,24765,53340,33655,53340,40005,52070,42545,5143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3" o:spid="_x0000_s1026" o:spt="75" type="#_x0000_t75" style="position:absolute;left:593724;top:196849;height:59690;width:53340;" filled="f" o:preferrelative="t" stroked="f" coordsize="21600,21600" o:gfxdata="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tak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f"/>
                </v:shape>
                <v:shape id="Graphic 14" o:spid="_x0000_s1026" o:spt="100" style="position:absolute;left:468629;top:93344;height:36830;width:62865;" fillcolor="#F9DF15" filled="t" stroked="f" coordsize="62865,36830" o:gfxdata="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lk7gq5AAAA2wAA&#10;AA8AAAAAAAAAAQAgAAAAIgAAAGRycy9kb3ducmV2LnhtbFBLAQIUABQAAAAIAIdO4kAzLwWeOwAA&#10;ADkAAAAQAAAAAAAAAAEAIAAAAAgBAABkcnMvc2hhcGV4bWwueG1sUEsFBgAAAAAGAAYAWwEAALID&#10;AAAAAA==&#10;" path="m42544,0l27304,1270,13334,10160,10794,8255,10159,1905,9525,1905,9525,635,5079,1905,634,8890,0,10160,13969,15240,28575,20955,42544,28575,55879,36830,59689,33020,60959,28575,61594,25400,54609,28575,49529,25400,55879,18415,60325,10795,60325,10160,62229,5080,62864,1905,55879,1905,425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5" o:spid="_x0000_s1026" o:spt="75" type="#_x0000_t75" style="position:absolute;left:393699;top:69215;height:116203;width:207009;" filled="f" o:preferrelative="t" stroked="f" coordsize="21600,21600" o:gfxdata="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08L1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f"/>
                </v:shape>
                <v:shape id="Graphic 16" o:spid="_x0000_s1026" o:spt="100" style="position:absolute;left:390524;top:64134;height:34290;width:63500;" fillcolor="#F9DF15" filled="t" stroked="f" coordsize="63500,34290" o:gfxdata="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FxiOugAAANsA&#10;AAAPAAAAAAAAAAEAIAAAACIAAABkcnMvZG93bnJldi54bWxQSwECFAAUAAAACACHTuJAMy8FnjsA&#10;AAA5AAAAEAAAAAAAAAABACAAAAAJAQAAZHJzL3NoYXBleG1sLnhtbFBLBQYAAAAABgAGAFsBAACz&#10;AwAAAAA=&#10;" path="m56515,0l49530,1270,36830,4445,22225,10795,12700,24129,9525,23495,5715,16509,1904,19050,0,27304,0,28575,15240,28575,30480,29209,46355,31115,61594,34290,63500,29845,63500,24129,62865,23495,62865,22225,57784,27304,52069,26034,52705,24129,55880,17779,57150,8890,56515,2540,565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7" o:spid="_x0000_s1026" o:spt="75" type="#_x0000_t75" style="position:absolute;left:170179;top:90804;height:464820;width:461009;" filled="f" o:preferrelative="t" stroked="f" coordsize="21600,21600" o:gfxdata="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cSzc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" o:title=""/>
                  <o:lock v:ext="edit" aspectratio="f"/>
                </v:shape>
                <v:shape id="Image 18" o:spid="_x0000_s1026" o:spt="75" type="#_x0000_t75" style="position:absolute;left:883919;top:158750;height:99058;width:412115;" filled="f" o:preferrelative="t" stroked="f" coordsize="21600,21600" o:gfxdata="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nOa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f"/>
                </v:shape>
                <v:shape id="Graphic 19" o:spid="_x0000_s1026" o:spt="100" style="position:absolute;left:1346199;top:248919;height:1270;width:3112770;" filled="f" stroked="t" coordsize="3112770,1" o:gfxdata="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i8NZvQAA&#10;ANsAAAAPAAAAAAAAAAEAIAAAACIAAABkcnMvZG93bnJldi54bWxQSwECFAAUAAAACACHTuJAMy8F&#10;njsAAAA5AAAAEAAAAAAAAAABACAAAAAMAQAAZHJzL3NoYXBleG1sLnhtbFBLBQYAAAAABgAGAFsB&#10;AAC2AwAAAAA=&#10;" path="m0,0l3112770,0e">
                  <v:fill on="f" focussize="0,0"/>
                  <v:stroke weight="1.25pt" color="#131515" joinstyle="round" dashstyle="1 1"/>
                  <v:imagedata o:title=""/>
                  <o:lock v:ext="edit" aspectratio="f"/>
                  <v:textbox inset="0mm,0mm,0mm,0mm"/>
                </v:shape>
                <v:shape id="Image 20" o:spid="_x0000_s1026" o:spt="75" type="#_x0000_t75" style="position:absolute;left:4536439;top:161924;height:123825;width:495300;" filled="f" o:preferrelative="t" stroked="f" coordsize="21600,21600" o:gfxdata="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ASeIa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7" o:title=""/>
                  <o:lock v:ext="edit" aspectratio="f"/>
                </v:shape>
                <v:shape id="Graphic 21" o:spid="_x0000_s1026" o:spt="100" style="position:absolute;left:5082539;top:248919;height:1270;width:1563370;" filled="f" stroked="t" coordsize="1563370,1" o:gfxdata="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hNdy8AAAA&#10;2wAAAA8AAAAAAAAAAQAgAAAAIgAAAGRycy9kb3ducmV2LnhtbFBLAQIUABQAAAAIAIdO4kAzLwWe&#10;OwAAADkAAAAQAAAAAAAAAAEAIAAAAAsBAABkcnMvc2hhcGV4bWwueG1sUEsFBgAAAAAGAAYAWwEA&#10;ALUDAAAAAA==&#10;" path="m0,0l1563369,0e">
                  <v:fill on="f" focussize="0,0"/>
                  <v:stroke weight="1.25pt" color="#131515" joinstyle="round" dashstyle="1 1"/>
                  <v:imagedata o:title=""/>
                  <o:lock v:ext="edit" aspectratio="f"/>
                  <v:textbox inset="0mm,0mm,0mm,0mm"/>
                </v:shape>
                <v:shape id="Image 22" o:spid="_x0000_s1026" o:spt="75" type="#_x0000_t75" style="position:absolute;left:876299;top:488315;height:99058;width:895985;" filled="f" o:preferrelative="t" stroked="f" coordsize="21600,21600" o:gfxdata="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QW/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8" o:title=""/>
                  <o:lock v:ext="edit" aspectratio="f"/>
                </v:shape>
                <v:shape id="Graphic 23" o:spid="_x0000_s1026" o:spt="100" style="position:absolute;left:1822449;top:579119;height:1270;width:587375;" filled="f" stroked="t" coordsize="587375,1" o:gfxdata="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vw+jvQAA&#10;ANsAAAAPAAAAAAAAAAEAIAAAACIAAABkcnMvZG93bnJldi54bWxQSwECFAAUAAAACACHTuJAMy8F&#10;njsAAAA5AAAAEAAAAAAAAAABACAAAAAMAQAAZHJzL3NoYXBleG1sLnhtbFBLBQYAAAAABgAGAFsB&#10;AAC2AwAAAAA=&#10;" path="m0,0l587375,0e">
                  <v:fill on="f" focussize="0,0"/>
                  <v:stroke weight="1.2pt" color="#131515" joinstyle="round" dashstyle="1 1"/>
                  <v:imagedata o:title=""/>
                  <o:lock v:ext="edit" aspectratio="f"/>
                  <v:textbox inset="0mm,0mm,0mm,0mm"/>
                </v:shape>
                <v:shape id="Image 24" o:spid="_x0000_s1026" o:spt="75" type="#_x0000_t75" style="position:absolute;left:2425699;top:488314;height:128270;width:894079;" filled="f" o:preferrelative="t" stroked="f" coordsize="21600,21600" o:gfxdata="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+FAc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9" o:title=""/>
                  <o:lock v:ext="edit" aspectratio="f"/>
                </v:shape>
                <v:shape id="Graphic 25" o:spid="_x0000_s1026" o:spt="100" style="position:absolute;left:3369944;top:579119;height:1270;width:1649095;" filled="f" stroked="t" coordsize="1649095,1" o:gfxdata="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lgY2/&#10;AAAA2wAAAA8AAAAAAAAAAQAgAAAAIgAAAGRycy9kb3ducmV2LnhtbFBLAQIUABQAAAAIAIdO4kAz&#10;LwWeOwAAADkAAAAQAAAAAAAAAAEAIAAAAA4BAABkcnMvc2hhcGV4bWwueG1sUEsFBgAAAAAGAAYA&#10;WwEAALgDAAAAAA==&#10;" path="m0,0l1649094,0e">
                  <v:fill on="f" focussize="0,0"/>
                  <v:stroke weight="1.2pt" color="#131515" joinstyle="round" dashstyle="1 1"/>
                  <v:imagedata o:title=""/>
                  <o:lock v:ext="edit" aspectratio="f"/>
                  <v:textbox inset="0mm,0mm,0mm,0mm"/>
                </v:shape>
                <v:shape id="Image 26" o:spid="_x0000_s1026" o:spt="75" type="#_x0000_t75" style="position:absolute;left:5034914;top:488314;height:128270;width:844550;" filled="f" o:preferrelative="t" stroked="f" coordsize="21600,21600" o:gfxdata="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heZSP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20" o:title=""/>
                  <o:lock v:ext="edit" aspectratio="f"/>
                </v:shape>
                <v:shape id="Graphic 27" o:spid="_x0000_s1026" o:spt="100" style="position:absolute;left:5928994;top:579119;height:1270;width:730885;" filled="f" stroked="t" coordsize="730885,1" o:gfxdata="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42srr4A&#10;AADbAAAADwAAAAAAAAABACAAAAAiAAAAZHJzL2Rvd25yZXYueG1sUEsBAhQAFAAAAAgAh07iQDMv&#10;BZ47AAAAOQAAABAAAAAAAAAAAQAgAAAADQEAAGRycy9zaGFwZXhtbC54bWxQSwUGAAAAAAYABgBb&#10;AQAAtwMAAAAA&#10;" path="m0,0l730884,0e">
                  <v:fill on="f" focussize="0,0"/>
                  <v:stroke weight="1.25pt" color="#131515" joinstyle="round" dashstyle="1 1"/>
                  <v:imagedata o:title=""/>
                  <o:lock v:ext="edit" aspectratio="f"/>
                  <v:textbox inset="0mm,0mm,0mm,0mm"/>
                </v:shape>
                <v:shape id="Image 28" o:spid="_x0000_s1026" o:spt="75" type="#_x0000_t75" style="position:absolute;left:883919;top:822325;height:95883;width:572134;" filled="f" o:preferrelative="t" stroked="f" coordsize="21600,21600" o:gfxdata="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hdBQ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" o:title=""/>
                  <o:lock v:ext="edit" aspectratio="f"/>
                </v:shape>
                <v:shape id="Graphic 29" o:spid="_x0000_s1026" o:spt="100" style="position:absolute;left:1506219;top:909319;height:1270;width:415290;" filled="f" stroked="t" coordsize="415290,1" o:gfxdata="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O3CDQ&#10;wAAAANsAAAAPAAAAAAAAAAEAIAAAACIAAABkcnMvZG93bnJldi54bWxQSwECFAAUAAAACACHTuJA&#10;My8FnjsAAAA5AAAAEAAAAAAAAAABACAAAAAPAQAAZHJzL3NoYXBleG1sLnhtbFBLBQYAAAAABgAG&#10;AFsBAAC5AwAAAAA=&#10;" path="m0,0l415290,0e">
                  <v:fill on="f" focussize="0,0"/>
                  <v:stroke weight="1.25pt" color="#131515" joinstyle="round" dashstyle="1 1"/>
                  <v:imagedata o:title=""/>
                  <o:lock v:ext="edit" aspectratio="f"/>
                  <v:textbox inset="0mm,0mm,0mm,0mm"/>
                </v:shape>
                <v:shape id="Image 30" o:spid="_x0000_s1026" o:spt="75" type="#_x0000_t75" style="position:absolute;left:1998979;top:822960;height:124458;width:535305;" filled="f" o:preferrelative="t" stroked="f" coordsize="21600,21600" o:gfxdata="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VORE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2" o:title=""/>
                  <o:lock v:ext="edit" aspectratio="f"/>
                </v:shape>
                <v:shape id="Graphic 31" o:spid="_x0000_s1026" o:spt="100" style="position:absolute;left:2584449;top:909954;height:1270;width:1104265;" filled="f" stroked="t" coordsize="1104265,1" o:gfxdata="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Hzrwm/&#10;AAAA2wAAAA8AAAAAAAAAAQAgAAAAIgAAAGRycy9kb3ducmV2LnhtbFBLAQIUABQAAAAIAIdO4kAz&#10;LwWeOwAAADkAAAAQAAAAAAAAAAEAIAAAAA4BAABkcnMvc2hhcGV4bWwueG1sUEsFBgAAAAAGAAYA&#10;WwEAALgDAAAAAA==&#10;" path="m0,0l1104264,0e">
                  <v:fill on="f" focussize="0,0"/>
                  <v:stroke weight="1.19984251968504pt" color="#131515" joinstyle="round" dashstyle="1 1"/>
                  <v:imagedata o:title=""/>
                  <o:lock v:ext="edit" aspectratio="f"/>
                  <v:textbox inset="0mm,0mm,0mm,0mm"/>
                </v:shape>
                <v:shape id="Image 32" o:spid="_x0000_s1026" o:spt="75" type="#_x0000_t75" style="position:absolute;left:3704589;top:818514;height:99695;width:502920;" filled="f" o:preferrelative="t" stroked="f" coordsize="21600,21600" o:gfxdata="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V/H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3" o:title=""/>
                  <o:lock v:ext="edit" aspectratio="f"/>
                </v:shape>
                <v:shape id="Graphic 33" o:spid="_x0000_s1026" o:spt="100" style="position:absolute;left:4258309;top:909319;height:1270;width:702310;" filled="f" stroked="t" coordsize="702310,1" o:gfxdata="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VCvFvQAA&#10;ANsAAAAPAAAAAAAAAAEAIAAAACIAAABkcnMvZG93bnJldi54bWxQSwECFAAUAAAACACHTuJAMy8F&#10;njsAAAA5AAAAEAAAAAAAAAABACAAAAAMAQAAZHJzL3NoYXBleG1sLnhtbFBLBQYAAAAABgAGAFsB&#10;AAC2AwAAAAA=&#10;" path="m0,0l702310,0e">
                  <v:fill on="f" focussize="0,0"/>
                  <v:stroke weight="1.25pt" color="#131515" joinstyle="round" dashstyle="1 1"/>
                  <v:imagedata o:title=""/>
                  <o:lock v:ext="edit" aspectratio="f"/>
                  <v:textbox inset="0mm,0mm,0mm,0mm"/>
                </v:shape>
                <v:shape id="Image 34" o:spid="_x0000_s1026" o:spt="75" type="#_x0000_t75" style="position:absolute;left:5037454;top:818514;height:127634;width:848995;" filled="f" o:preferrelative="t" stroked="f" coordsize="21600,21600" o:gfxdata="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LWD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4" o:title=""/>
                  <o:lock v:ext="edit" aspectratio="f"/>
                </v:shape>
                <v:shape id="Graphic 35" o:spid="_x0000_s1026" o:spt="100" style="position:absolute;left:5936614;top:909319;height:1270;width:730885;" filled="f" stroked="t" coordsize="730885,1" o:gfxdata="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oBn74A&#10;AADbAAAADwAAAAAAAAABACAAAAAiAAAAZHJzL2Rvd25yZXYueG1sUEsBAhQAFAAAAAgAh07iQDMv&#10;BZ47AAAAOQAAABAAAAAAAAAAAQAgAAAADQEAAGRycy9zaGFwZXhtbC54bWxQSwUGAAAAAAYABgBb&#10;AQAAtwMAAAAA&#10;" path="m0,0l730885,0e">
                  <v:fill on="f" focussize="0,0"/>
                  <v:stroke weight="1.25pt" color="#131515" joinstyle="round" dashstyle="1 1"/>
                  <v:imagedata o:title=""/>
                  <o:lock v:ext="edit" aspectratio="f"/>
                  <v:textbox inset="0mm,0mm,0mm,0mm"/>
                </v:shape>
                <v:shape id="Image 36" o:spid="_x0000_s1026" o:spt="75" type="#_x0000_t75" style="position:absolute;left:883919;top:1153795;height:93978;width:292100;" filled="f" o:preferrelative="t" stroked="f" coordsize="21600,21600" o:gfxdata="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swas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5" o:title=""/>
                  <o:lock v:ext="edit" aspectratio="f"/>
                </v:shape>
                <v:shape id="Graphic 37" o:spid="_x0000_s1026" o:spt="100" style="position:absolute;left:1226819;top:1239519;height:1270;width:1046480;" filled="f" stroked="t" coordsize="1046480,1" o:gfxdata="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7WKh74A&#10;AADbAAAADwAAAAAAAAABACAAAAAiAAAAZHJzL2Rvd25yZXYueG1sUEsBAhQAFAAAAAgAh07iQDMv&#10;BZ47AAAAOQAAABAAAAAAAAAAAQAgAAAADQEAAGRycy9zaGFwZXhtbC54bWxQSwUGAAAAAAYABgBb&#10;AQAAtwMAAAAA&#10;" path="m0,0l1046480,0e">
                  <v:fill on="f" focussize="0,0"/>
                  <v:stroke weight="1.25pt" color="#131515" joinstyle="round" dashstyle="1 1"/>
                  <v:imagedata o:title=""/>
                  <o:lock v:ext="edit" aspectratio="f"/>
                  <v:textbox inset="0mm,0mm,0mm,0mm"/>
                </v:shape>
                <v:shape id="Image 38" o:spid="_x0000_s1026" o:spt="75" type="#_x0000_t75" style="position:absolute;left:2590164;top:1534794;height:140334;width:2238375;" filled="f" o:preferrelative="t" stroked="f" coordsize="21600,21600" o:gfxdata="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ceT7i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26" o:title=""/>
                  <o:lock v:ext="edit" aspectratio="f"/>
                </v:shape>
                <v:shape id="Image 39" o:spid="_x0000_s1026" o:spt="75" type="#_x0000_t75" style="position:absolute;left:2162174;top:1310639;height:209550;width:295910;" filled="f" o:preferrelative="t" stroked="f" coordsize="21600,21600" o:gfxdata="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eFu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7" o:title=""/>
                  <o:lock v:ext="edit" aspectratio="f"/>
                </v:shape>
                <v:shape id="Image 40" o:spid="_x0000_s1026" o:spt="75" type="#_x0000_t75" style="position:absolute;left:2482849;top:1353819;height:167004;width:114935;" filled="f" o:preferrelative="t" stroked="f" coordsize="21600,21600" o:gfxdata="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beHM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8" o:title=""/>
                  <o:lock v:ext="edit" aspectratio="f"/>
                </v:shape>
                <v:shape id="Graphic 41" o:spid="_x0000_s1026" o:spt="100" style="position:absolute;left:2623184;top:1310639;height:164465;width:94615;" fillcolor="#131515" filled="t" stroked="f" coordsize="94615,164465" o:gfxdata="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PMe4vQAA&#10;ANsAAAAPAAAAAAAAAAEAIAAAACIAAABkcnMvZG93bnJldi54bWxQSwECFAAUAAAACACHTuJAMy8F&#10;njsAAAA5AAAAEAAAAAAAAAABACAAAAAMAQAAZHJzL3NoYXBleG1sLnhtbFBLBQYAAAAABgAGAFsB&#10;AAC2AwAAAAA=&#10;" path="m31115,0l0,0,0,164465,31115,164465,31115,0xem94615,45085l63500,45085,63500,164465,94615,164465,94615,45085xem94615,12l63500,12,63500,29210,94615,29210,94615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2" o:spid="_x0000_s1026" o:spt="75" type="#_x0000_t75" style="position:absolute;left:2741929;top:1310639;height:167004;width:245109;" filled="f" o:preferrelative="t" stroked="f" coordsize="21600,21600" o:gfxdata="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pxu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9" o:title=""/>
                  <o:lock v:ext="edit" aspectratio="f"/>
                </v:shape>
                <v:shape id="Image 43" o:spid="_x0000_s1026" o:spt="75" type="#_x0000_t75" style="position:absolute;left:3074034;top:1353820;height:124458;width:111125;" filled="f" o:preferrelative="t" stroked="f" coordsize="21600,21600" o:gfxdata="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lxQ2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0" o:title=""/>
                  <o:lock v:ext="edit" aspectratio="f"/>
                </v:shape>
                <v:shape id="Image 44" o:spid="_x0000_s1026" o:spt="75" type="#_x0000_t75" style="position:absolute;left:3209289;top:1353820;height:121283;width:107313;" filled="f" o:preferrelative="t" stroked="f" coordsize="21600,21600" o:gfxdata="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UCNC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1" o:title=""/>
                  <o:lock v:ext="edit" aspectratio="f"/>
                </v:shape>
                <v:shape id="Image 45" o:spid="_x0000_s1026" o:spt="75" type="#_x0000_t75" style="position:absolute;left:3342639;top:1310639;height:167004;width:116203;" filled="f" o:preferrelative="t" stroked="f" coordsize="21600,21600" o:gfxdata="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cg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2" o:title=""/>
                  <o:lock v:ext="edit" aspectratio="f"/>
                </v:shape>
                <v:shape id="Image 46" o:spid="_x0000_s1026" o:spt="75" type="#_x0000_t75" style="position:absolute;left:3528694;top:1310639;height:167004;width:365760;" filled="f" o:preferrelative="t" stroked="f" coordsize="21600,21600" o:gfxdata="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SDE5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3" o:title=""/>
                  <o:lock v:ext="edit" aspectratio="f"/>
                </v:shape>
                <v:shape id="Graphic 47" o:spid="_x0000_s1026" o:spt="100" style="position:absolute;left:3913504;top:1310651;height:164465;width:31115;" fillcolor="#131515" filled="t" stroked="f" coordsize="31115,164465" o:gfxdata="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nRzW68AAAA&#10;2wAAAA8AAAAAAAAAAQAgAAAAIgAAAGRycy9kb3ducmV2LnhtbFBLAQIUABQAAAAIAIdO4kAzLwWe&#10;OwAAADkAAAAQAAAAAAAAAAEAIAAAAAsBAABkcnMvc2hhcGV4bWwueG1sUEsFBgAAAAAGAAYAWwEA&#10;ALUDAAAAAA==&#10;" path="m31102,45072l0,45072,0,164452,31102,164452,31102,45072xem31102,0l0,0,0,29197,31102,29197,311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8" o:spid="_x0000_s1026" o:spt="75" type="#_x0000_t75" style="position:absolute;left:3970654;top:1353820;height:124458;width:121920;" filled="f" o:preferrelative="t" stroked="f" coordsize="21600,21600" o:gfxdata="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lAH7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4" o:title=""/>
                  <o:lock v:ext="edit" aspectratio="f"/>
                </v:shape>
                <v:shape id="Image 49" o:spid="_x0000_s1026" o:spt="75" type="#_x0000_t75" style="position:absolute;left:4117339;top:1353820;height:121283;width:107313;" filled="f" o:preferrelative="t" stroked="f" coordsize="21600,21600" o:gfxdata="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dWnT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1" o:title=""/>
                  <o:lock v:ext="edit" aspectratio="f"/>
                </v:shape>
                <v:shape id="Image 50" o:spid="_x0000_s1026" o:spt="75" type="#_x0000_t75" style="position:absolute;left:4322444;top:1311909;height:165734;width:368935;" filled="f" o:preferrelative="t" stroked="f" coordsize="21600,21600" o:gfxdata="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RI4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5" o:title=""/>
                  <o:lock v:ext="edit" aspectratio="f"/>
                </v:shape>
                <v:shape id="Image 51" o:spid="_x0000_s1026" o:spt="75" type="#_x0000_t75" style="position:absolute;left:4714239;top:1353820;height:121283;width:198120;" filled="f" o:preferrelative="t" stroked="f" coordsize="21600,21600" o:gfxdata="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wFf8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6" o:title=""/>
                  <o:lock v:ext="edit" aspectratio="f"/>
                </v:shape>
                <v:shape id="Graphic 52" o:spid="_x0000_s1026" o:spt="100" style="position:absolute;left:4944109;top:1310651;height:164465;width:31115;" fillcolor="#131515" filled="t" stroked="f" coordsize="31115,164465" o:gfxdata="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/+Cu8AAAA&#10;2wAAAA8AAAAAAAAAAQAgAAAAIgAAAGRycy9kb3ducmV2LnhtbFBLAQIUABQAAAAIAIdO4kAzLwWe&#10;OwAAADkAAAAQAAAAAAAAAAEAIAAAAAsBAABkcnMvc2hhcGV4bWwueG1sUEsFBgAAAAAGAAYAWwEA&#10;ALUDAAAAAA==&#10;" path="m31115,45072l0,45072,0,164452,31115,164452,31115,45072xem31115,0l0,0,0,29197,31115,29197,311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3" o:spid="_x0000_s1026" o:spt="75" type="#_x0000_t75" style="position:absolute;left:5008244;top:1353820;height:121283;width:107313;" filled="f" o:preferrelative="t" stroked="f" coordsize="21600,21600" o:gfxdata="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3cae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7" o:title=""/>
                  <o:lock v:ext="edit" aspectratio="f"/>
                </v:shape>
                <v:shape id="Image 54" o:spid="_x0000_s1026" o:spt="75" type="#_x0000_t75" style="position:absolute;left:5141594;top:1353819;height:170179;width:114935;" filled="f" o:preferrelative="t" stroked="f" coordsize="21600,21600" o:gfxdata="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8+g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23F3B6EF">
      <w:pPr>
        <w:spacing w:before="82"/>
        <w:ind w:left="722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Name</w:t>
      </w:r>
      <w:r>
        <w:rPr>
          <w:rFonts w:ascii="Calibri" w:hAnsi="Calibri"/>
          <w:b/>
          <w:spacing w:val="-9"/>
          <w:sz w:val="28"/>
        </w:rPr>
        <w:t xml:space="preserve"> </w:t>
      </w:r>
      <w:r>
        <w:rPr>
          <w:rFonts w:ascii="Calibri" w:hAnsi="Calibri"/>
          <w:b/>
          <w:sz w:val="28"/>
        </w:rPr>
        <w:t>of</w:t>
      </w:r>
      <w:r>
        <w:rPr>
          <w:rFonts w:ascii="Calibri" w:hAnsi="Calibri"/>
          <w:b/>
          <w:spacing w:val="-8"/>
          <w:sz w:val="28"/>
        </w:rPr>
        <w:t xml:space="preserve"> </w:t>
      </w:r>
      <w:r>
        <w:rPr>
          <w:rFonts w:ascii="Calibri" w:hAnsi="Calibri"/>
          <w:b/>
          <w:sz w:val="28"/>
        </w:rPr>
        <w:t>the</w:t>
      </w:r>
      <w:r>
        <w:rPr>
          <w:rFonts w:ascii="Calibri" w:hAnsi="Calibri"/>
          <w:b/>
          <w:spacing w:val="-7"/>
          <w:sz w:val="28"/>
        </w:rPr>
        <w:t xml:space="preserve"> </w:t>
      </w:r>
      <w:r>
        <w:rPr>
          <w:rFonts w:ascii="Calibri" w:hAnsi="Calibri"/>
          <w:b/>
          <w:sz w:val="28"/>
        </w:rPr>
        <w:t>Experiment</w:t>
      </w:r>
      <w:r>
        <w:rPr>
          <w:rFonts w:ascii="Calibri" w:hAnsi="Calibri"/>
          <w:b/>
          <w:spacing w:val="-9"/>
          <w:sz w:val="28"/>
        </w:rPr>
        <w:t xml:space="preserve"> </w:t>
      </w:r>
      <w:r>
        <w:rPr>
          <w:rFonts w:ascii="Calibri" w:hAnsi="Calibri"/>
          <w:b/>
          <w:sz w:val="28"/>
        </w:rPr>
        <w:t>:</w:t>
      </w:r>
      <w:r>
        <w:rPr>
          <w:rFonts w:ascii="Calibri" w:hAnsi="Calibri"/>
          <w:b/>
          <w:spacing w:val="28"/>
          <w:sz w:val="28"/>
        </w:rPr>
        <w:t xml:space="preserve"> </w:t>
      </w:r>
      <w:r>
        <w:rPr>
          <w:rFonts w:ascii="Calibri" w:hAnsi="Calibri"/>
          <w:b/>
          <w:spacing w:val="22"/>
          <w:sz w:val="28"/>
        </w:rPr>
        <w:t>Try</w:t>
      </w:r>
      <w:r>
        <w:rPr>
          <w:rFonts w:ascii="Calibri" w:hAnsi="Calibri"/>
          <w:b/>
          <w:spacing w:val="58"/>
          <w:sz w:val="28"/>
        </w:rPr>
        <w:t xml:space="preserve"> </w:t>
      </w:r>
      <w:r>
        <w:rPr>
          <w:rFonts w:ascii="Calibri" w:hAnsi="Calibri"/>
          <w:b/>
          <w:spacing w:val="16"/>
          <w:sz w:val="28"/>
        </w:rPr>
        <w:t>De</w:t>
      </w:r>
      <w:r>
        <w:rPr>
          <w:rFonts w:ascii="Calibri" w:hAnsi="Calibri"/>
          <w:b/>
          <w:spacing w:val="-33"/>
          <w:sz w:val="28"/>
        </w:rPr>
        <w:t xml:space="preserve"> </w:t>
      </w:r>
      <w:r>
        <w:rPr>
          <w:rFonts w:ascii="Calibri" w:hAnsi="Calibri"/>
          <w:b/>
          <w:sz w:val="28"/>
        </w:rPr>
        <w:t>F</w:t>
      </w:r>
      <w:r>
        <w:rPr>
          <w:rFonts w:ascii="Calibri" w:hAnsi="Calibri"/>
          <w:b/>
          <w:spacing w:val="-30"/>
          <w:sz w:val="28"/>
        </w:rPr>
        <w:t xml:space="preserve"> </w:t>
      </w:r>
      <w:r>
        <w:rPr>
          <w:rFonts w:ascii="Calibri" w:hAnsi="Calibri"/>
          <w:b/>
          <w:sz w:val="28"/>
        </w:rPr>
        <w:t>i</w:t>
      </w:r>
      <w:r>
        <w:rPr>
          <w:rFonts w:ascii="Calibri" w:hAnsi="Calibri"/>
          <w:b/>
          <w:spacing w:val="64"/>
          <w:sz w:val="28"/>
        </w:rPr>
        <w:t xml:space="preserve"> </w:t>
      </w:r>
      <w:r>
        <w:rPr>
          <w:rFonts w:ascii="Calibri" w:hAnsi="Calibri"/>
          <w:b/>
          <w:sz w:val="28"/>
        </w:rPr>
        <w:t>–</w:t>
      </w:r>
      <w:r>
        <w:rPr>
          <w:rFonts w:ascii="Calibri" w:hAnsi="Calibri"/>
          <w:b/>
          <w:spacing w:val="61"/>
          <w:sz w:val="28"/>
        </w:rPr>
        <w:t xml:space="preserve"> </w:t>
      </w:r>
      <w:r>
        <w:rPr>
          <w:rFonts w:ascii="Calibri" w:hAnsi="Calibri"/>
          <w:b/>
          <w:spacing w:val="25"/>
          <w:sz w:val="28"/>
        </w:rPr>
        <w:t>Using</w:t>
      </w:r>
      <w:r>
        <w:rPr>
          <w:rFonts w:ascii="Calibri" w:hAnsi="Calibri"/>
          <w:b/>
          <w:spacing w:val="60"/>
          <w:sz w:val="28"/>
        </w:rPr>
        <w:t xml:space="preserve"> </w:t>
      </w:r>
      <w:r>
        <w:rPr>
          <w:rFonts w:ascii="Calibri" w:hAnsi="Calibri"/>
          <w:b/>
          <w:spacing w:val="27"/>
          <w:sz w:val="28"/>
        </w:rPr>
        <w:t>Uniswap</w:t>
      </w:r>
      <w:r>
        <w:rPr>
          <w:rFonts w:ascii="Calibri" w:hAnsi="Calibri"/>
          <w:b/>
          <w:spacing w:val="59"/>
          <w:sz w:val="28"/>
        </w:rPr>
        <w:t xml:space="preserve"> </w:t>
      </w:r>
      <w:r>
        <w:rPr>
          <w:rFonts w:ascii="Calibri" w:hAnsi="Calibri"/>
          <w:b/>
          <w:spacing w:val="15"/>
          <w:sz w:val="28"/>
        </w:rPr>
        <w:t>or</w:t>
      </w:r>
      <w:r>
        <w:rPr>
          <w:rFonts w:ascii="Calibri" w:hAnsi="Calibri"/>
          <w:b/>
          <w:spacing w:val="62"/>
          <w:sz w:val="28"/>
        </w:rPr>
        <w:t xml:space="preserve"> </w:t>
      </w:r>
      <w:r>
        <w:rPr>
          <w:rFonts w:ascii="Calibri" w:hAnsi="Calibri"/>
          <w:b/>
          <w:spacing w:val="24"/>
          <w:sz w:val="28"/>
        </w:rPr>
        <w:t>Aave</w:t>
      </w:r>
      <w:r>
        <w:rPr>
          <w:rFonts w:ascii="Calibri" w:hAnsi="Calibri"/>
          <w:b/>
          <w:spacing w:val="61"/>
          <w:sz w:val="28"/>
        </w:rPr>
        <w:t xml:space="preserve"> </w:t>
      </w:r>
      <w:r>
        <w:rPr>
          <w:rFonts w:ascii="Calibri" w:hAnsi="Calibri"/>
          <w:b/>
          <w:spacing w:val="25"/>
          <w:sz w:val="28"/>
        </w:rPr>
        <w:t>Testnets</w:t>
      </w:r>
    </w:p>
    <w:p w14:paraId="0C1456B5">
      <w:pPr>
        <w:pStyle w:val="2"/>
        <w:spacing w:before="251"/>
        <w:rPr>
          <w:rFonts w:ascii="Calibri"/>
        </w:rPr>
      </w:pPr>
      <w:r>
        <w:rPr>
          <w:rFonts w:ascii="Calibri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347345</wp:posOffset>
                </wp:positionH>
                <wp:positionV relativeFrom="paragraph">
                  <wp:posOffset>448945</wp:posOffset>
                </wp:positionV>
                <wp:extent cx="6848475" cy="1236345"/>
                <wp:effectExtent l="0" t="0" r="0" b="0"/>
                <wp:wrapTopAndBottom/>
                <wp:docPr id="55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123634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131515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1588FC9">
                            <w:pPr>
                              <w:spacing w:before="4"/>
                              <w:ind w:left="110" w:right="0" w:firstLine="0"/>
                              <w:jc w:val="left"/>
                              <w:rPr>
                                <w:rFonts w:ascii="Calibr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8"/>
                              </w:rPr>
                              <w:t>Learn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8"/>
                              </w:rPr>
                              <w:t>fundamental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8"/>
                              </w:rPr>
                              <w:t>DeFi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8"/>
                              </w:rPr>
                              <w:t>concepts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8"/>
                              </w:rPr>
                              <w:t>(swapping,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8"/>
                              </w:rPr>
                              <w:t>lending,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8"/>
                              </w:rPr>
                              <w:t>borrowing,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8"/>
                              </w:rPr>
                              <w:t>liquidity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8"/>
                              </w:rPr>
                              <w:t>pools).</w:t>
                            </w:r>
                          </w:p>
                          <w:p w14:paraId="1633BDE6">
                            <w:pPr>
                              <w:spacing w:before="3" w:line="244" w:lineRule="auto"/>
                              <w:ind w:left="55" w:right="4830" w:firstLine="7"/>
                              <w:jc w:val="left"/>
                              <w:rPr>
                                <w:rFonts w:ascii="Calibri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Install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crypto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wallet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(MetaMask)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it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testnet. Get testnet tokens from faucets.</w:t>
                            </w:r>
                          </w:p>
                          <w:p w14:paraId="31F5C11E">
                            <w:pPr>
                              <w:spacing w:before="0" w:line="291" w:lineRule="exact"/>
                              <w:ind w:left="55" w:right="0" w:firstLine="0"/>
                              <w:jc w:val="left"/>
                              <w:rPr>
                                <w:rFonts w:ascii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Do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transactions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>on:</w:t>
                            </w:r>
                          </w:p>
                          <w:p w14:paraId="78E590B7">
                            <w:pPr>
                              <w:spacing w:before="3" w:line="244" w:lineRule="auto"/>
                              <w:ind w:left="55" w:right="4830" w:firstLine="0"/>
                              <w:jc w:val="left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alibri" w:hAnsi="Calibri"/>
                                <w:sz w:val="24"/>
                              </w:rPr>
                              <w:t>Uniswap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4"/>
                              </w:rPr>
                              <w:t>Testnet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4"/>
                              </w:rPr>
                              <w:t>→</w:t>
                            </w:r>
                            <w:r>
                              <w:rPr>
                                <w:rFonts w:ascii="Calibri" w:hAns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4"/>
                              </w:rPr>
                              <w:t>exchange</w:t>
                            </w:r>
                            <w:r>
                              <w:rPr>
                                <w:rFonts w:ascii="Calibri" w:hAnsi="Calibri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4"/>
                              </w:rPr>
                              <w:t>test</w:t>
                            </w:r>
                            <w:r>
                              <w:rPr>
                                <w:rFonts w:ascii="Calibri" w:hAns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4"/>
                              </w:rPr>
                              <w:t>tokens,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4"/>
                              </w:rPr>
                              <w:t>supply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4"/>
                              </w:rPr>
                              <w:t>liquidity. Aave Testnet → stake tokens, borrow against collateral</w:t>
                            </w:r>
                            <w:r>
                              <w:rPr>
                                <w:rFonts w:ascii="Calibri" w:hAnsi="Calibri"/>
                                <w:b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" o:spid="_x0000_s1026" o:spt="202" type="#_x0000_t202" style="position:absolute;left:0pt;margin-left:27.35pt;margin-top:35.35pt;height:97.35pt;width:539.25pt;mso-position-horizontal-relative:page;mso-wrap-distance-bottom:0pt;mso-wrap-distance-top:0pt;z-index:-251655168;mso-width-relative:page;mso-height-relative:page;" filled="f" stroked="t" coordsize="21600,21600" o:gfxdata="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T3rUW2AAA&#10;AAoBAAAPAAAAAAAAAAEAIAAAACIAAABkcnMvZG93bnJldi54bWxQSwECFAAUAAAACACHTuJAF0Ta&#10;6+UBAADbAwAADgAAAAAAAAABACAAAAAnAQAAZHJzL2Uyb0RvYy54bWxQSwUGAAAAAAYABgBZAQAA&#10;fgUAAAAA&#10;">
                <v:fill on="f" focussize="0,0"/>
                <v:stroke weight="1pt" color="#131515" joinstyle="round"/>
                <v:imagedata o:title=""/>
                <o:lock v:ext="edit" aspectratio="f"/>
                <v:textbox inset="0mm,0mm,0mm,0mm">
                  <w:txbxContent>
                    <w:p w14:paraId="11588FC9">
                      <w:pPr>
                        <w:spacing w:before="4"/>
                        <w:ind w:left="110" w:right="0" w:firstLine="0"/>
                        <w:jc w:val="left"/>
                        <w:rPr>
                          <w:rFonts w:ascii="Calibri"/>
                          <w:b/>
                          <w:sz w:val="28"/>
                        </w:rPr>
                      </w:pPr>
                      <w:r>
                        <w:rPr>
                          <w:rFonts w:ascii="Calibri"/>
                          <w:b/>
                          <w:sz w:val="28"/>
                        </w:rPr>
                        <w:t>Learn</w:t>
                      </w:r>
                      <w:r>
                        <w:rPr>
                          <w:rFonts w:ascii="Calibri"/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Calibri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8"/>
                        </w:rPr>
                        <w:t>fundamental</w:t>
                      </w:r>
                      <w:r>
                        <w:rPr>
                          <w:rFonts w:ascii="Calibri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8"/>
                        </w:rPr>
                        <w:t>DeFi</w:t>
                      </w:r>
                      <w:r>
                        <w:rPr>
                          <w:rFonts w:ascii="Calibri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8"/>
                        </w:rPr>
                        <w:t>concepts</w:t>
                      </w:r>
                      <w:r>
                        <w:rPr>
                          <w:rFonts w:ascii="Calibri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8"/>
                        </w:rPr>
                        <w:t>(swapping,</w:t>
                      </w:r>
                      <w:r>
                        <w:rPr>
                          <w:rFonts w:ascii="Calibri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8"/>
                        </w:rPr>
                        <w:t>lending,</w:t>
                      </w:r>
                      <w:r>
                        <w:rPr>
                          <w:rFonts w:ascii="Calibri"/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8"/>
                        </w:rPr>
                        <w:t>borrowing,</w:t>
                      </w:r>
                      <w:r>
                        <w:rPr>
                          <w:rFonts w:ascii="Calibri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8"/>
                        </w:rPr>
                        <w:t>liquidity</w:t>
                      </w:r>
                      <w:r>
                        <w:rPr>
                          <w:rFonts w:ascii="Calibri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2"/>
                          <w:sz w:val="28"/>
                        </w:rPr>
                        <w:t>pools).</w:t>
                      </w:r>
                    </w:p>
                    <w:p w14:paraId="1633BDE6">
                      <w:pPr>
                        <w:spacing w:before="3" w:line="244" w:lineRule="auto"/>
                        <w:ind w:left="55" w:right="4830" w:firstLine="7"/>
                        <w:jc w:val="left"/>
                        <w:rPr>
                          <w:rFonts w:ascii="Calibri"/>
                          <w:sz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Install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a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crypto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wallet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(MetaMask)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and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link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it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a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testnet. Get testnet tokens from faucets.</w:t>
                      </w:r>
                    </w:p>
                    <w:p w14:paraId="31F5C11E">
                      <w:pPr>
                        <w:spacing w:before="0" w:line="291" w:lineRule="exact"/>
                        <w:ind w:left="55" w:right="0" w:firstLine="0"/>
                        <w:jc w:val="left"/>
                        <w:rPr>
                          <w:rFonts w:ascii="Calibri"/>
                          <w:b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sz w:val="24"/>
                        </w:rPr>
                        <w:t>Do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transactions</w:t>
                      </w:r>
                      <w:r>
                        <w:rPr>
                          <w:rFonts w:ascii="Calibri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>on:</w:t>
                      </w:r>
                    </w:p>
                    <w:p w14:paraId="78E590B7">
                      <w:pPr>
                        <w:spacing w:before="3" w:line="244" w:lineRule="auto"/>
                        <w:ind w:left="55" w:right="4830" w:firstLine="0"/>
                        <w:jc w:val="left"/>
                        <w:rPr>
                          <w:rFonts w:ascii="Calibri" w:hAnsi="Calibri"/>
                          <w:b/>
                          <w:sz w:val="28"/>
                        </w:rPr>
                      </w:pPr>
                      <w:r>
                        <w:rPr>
                          <w:rFonts w:ascii="Calibri" w:hAnsi="Calibri"/>
                          <w:sz w:val="24"/>
                        </w:rPr>
                        <w:t>Uniswap</w:t>
                      </w:r>
                      <w:r>
                        <w:rPr>
                          <w:rFonts w:ascii="Calibri" w:hAns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</w:rPr>
                        <w:t>Testnet</w:t>
                      </w:r>
                      <w:r>
                        <w:rPr>
                          <w:rFonts w:ascii="Calibri" w:hAns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</w:rPr>
                        <w:t>→</w:t>
                      </w:r>
                      <w:r>
                        <w:rPr>
                          <w:rFonts w:ascii="Calibri" w:hAns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</w:rPr>
                        <w:t>exchange</w:t>
                      </w:r>
                      <w:r>
                        <w:rPr>
                          <w:rFonts w:ascii="Calibri" w:hAnsi="Calibri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</w:rPr>
                        <w:t>test</w:t>
                      </w:r>
                      <w:r>
                        <w:rPr>
                          <w:rFonts w:ascii="Calibri" w:hAns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</w:rPr>
                        <w:t>tokens,</w:t>
                      </w:r>
                      <w:r>
                        <w:rPr>
                          <w:rFonts w:ascii="Calibri" w:hAns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</w:rPr>
                        <w:t>supply</w:t>
                      </w:r>
                      <w:r>
                        <w:rPr>
                          <w:rFonts w:ascii="Calibri" w:hAns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</w:rPr>
                        <w:t>liquidity. Aave Testnet → stake tokens, borrow against collateral</w:t>
                      </w:r>
                      <w:r>
                        <w:rPr>
                          <w:rFonts w:ascii="Calibri" w:hAnsi="Calibri"/>
                          <w:b/>
                          <w:sz w:val="28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/>
          <w:spacing w:val="-2"/>
        </w:rPr>
        <w:t>Objective/Aim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0"/>
        </w:rPr>
        <w:t>:</w:t>
      </w:r>
    </w:p>
    <w:p w14:paraId="29D93EA7">
      <w:pPr>
        <w:spacing w:before="164"/>
        <w:ind w:left="722" w:right="0" w:firstLine="0"/>
        <w:jc w:val="left"/>
        <w:rPr>
          <w:sz w:val="30"/>
        </w:rPr>
      </w:pPr>
      <w:r>
        <w:rPr>
          <w:b/>
          <w:spacing w:val="-2"/>
          <w:sz w:val="30"/>
        </w:rPr>
        <w:t>Apparatus/Software</w:t>
      </w:r>
      <w:r>
        <w:rPr>
          <w:b/>
          <w:spacing w:val="14"/>
          <w:sz w:val="30"/>
        </w:rPr>
        <w:t xml:space="preserve"> </w:t>
      </w:r>
      <w:r>
        <w:rPr>
          <w:b/>
          <w:spacing w:val="-4"/>
          <w:sz w:val="30"/>
        </w:rPr>
        <w:t>Used</w:t>
      </w:r>
      <w:r>
        <w:rPr>
          <w:spacing w:val="-4"/>
          <w:sz w:val="30"/>
        </w:rPr>
        <w:t>:</w:t>
      </w:r>
    </w:p>
    <w:p w14:paraId="30E3B11D">
      <w:pPr>
        <w:pStyle w:val="5"/>
        <w:spacing w:before="5"/>
        <w:ind w:left="0" w:firstLine="0"/>
        <w:rPr>
          <w:i w:val="0"/>
          <w:sz w:val="9"/>
        </w:rPr>
      </w:pPr>
      <w:r>
        <w:rPr>
          <w:i w:val="0"/>
          <w:sz w:val="9"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347345</wp:posOffset>
                </wp:positionH>
                <wp:positionV relativeFrom="paragraph">
                  <wp:posOffset>90805</wp:posOffset>
                </wp:positionV>
                <wp:extent cx="6848475" cy="1811655"/>
                <wp:effectExtent l="0" t="0" r="0" b="0"/>
                <wp:wrapTopAndBottom/>
                <wp:docPr id="56" name="Text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181165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131515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48A7E67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720"/>
                              </w:tabs>
                              <w:spacing w:before="105"/>
                              <w:ind w:left="720" w:right="0" w:hanging="361"/>
                              <w:jc w:val="left"/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Frontend: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React.js,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Ethers.js/Web3.js,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wallet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2"/>
                                <w:sz w:val="24"/>
                              </w:rPr>
                              <w:t>integration</w:t>
                            </w:r>
                          </w:p>
                          <w:p w14:paraId="1FCA6E8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720"/>
                              </w:tabs>
                              <w:spacing w:before="106"/>
                              <w:ind w:left="720" w:right="0" w:hanging="361"/>
                              <w:jc w:val="left"/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Backend: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Aave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Protocol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V3,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ParaSwap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API,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2"/>
                                <w:sz w:val="24"/>
                              </w:rPr>
                              <w:t>Graph</w:t>
                            </w:r>
                          </w:p>
                          <w:p w14:paraId="7FA68A9E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720"/>
                              </w:tabs>
                              <w:spacing w:before="105"/>
                              <w:ind w:left="720" w:right="0" w:hanging="361"/>
                              <w:jc w:val="left"/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Smart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Contracts: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Aave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Pool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Lending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Contracts,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DAI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Token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Contract,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ParaSwap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2"/>
                                <w:sz w:val="24"/>
                              </w:rPr>
                              <w:t>Contracts</w:t>
                            </w:r>
                          </w:p>
                          <w:p w14:paraId="5903CD0F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720"/>
                              </w:tabs>
                              <w:spacing w:before="106"/>
                              <w:ind w:left="720" w:right="0" w:hanging="361"/>
                              <w:jc w:val="left"/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Wallet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Tools: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z w:val="24"/>
                              </w:rPr>
                              <w:t>MetaMask,</w:t>
                            </w:r>
                            <w:r>
                              <w:rPr>
                                <w:rFonts w:ascii="Calibri"/>
                                <w:b/>
                                <w:i/>
                                <w:spacing w:val="-2"/>
                                <w:sz w:val="24"/>
                              </w:rPr>
                              <w:t xml:space="preserve"> WalletConnect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" o:spid="_x0000_s1026" o:spt="202" type="#_x0000_t202" style="position:absolute;left:0pt;margin-left:27.35pt;margin-top:7.15pt;height:142.65pt;width:539.25pt;mso-position-horizontal-relative:page;mso-wrap-distance-bottom:0pt;mso-wrap-distance-top:0pt;z-index:-251654144;mso-width-relative:page;mso-height-relative:page;" filled="f" stroked="t" coordsize="21600,21600" o:gfxdata="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Z3r4S2AAA&#10;AAoBAAAPAAAAAAAAAAEAIAAAACIAAABkcnMvZG93bnJldi54bWxQSwECFAAUAAAACACHTuJAWqgN&#10;qOUBAADbAwAADgAAAAAAAAABACAAAAAnAQAAZHJzL2Uyb0RvYy54bWxQSwUGAAAAAAYABgBZAQAA&#10;fgUAAAAA&#10;">
                <v:fill on="f" focussize="0,0"/>
                <v:stroke weight="1pt" color="#131515" joinstyle="round"/>
                <v:imagedata o:title=""/>
                <o:lock v:ext="edit" aspectratio="f"/>
                <v:textbox inset="0mm,0mm,0mm,0mm">
                  <w:txbxContent>
                    <w:p w14:paraId="548A7E67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720"/>
                        </w:tabs>
                        <w:spacing w:before="105"/>
                        <w:ind w:left="720" w:right="0" w:hanging="361"/>
                        <w:jc w:val="left"/>
                        <w:rPr>
                          <w:rFonts w:ascii="Calibri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Frontend:</w:t>
                      </w:r>
                      <w:r>
                        <w:rPr>
                          <w:rFonts w:ascii="Calibri"/>
                          <w:b/>
                          <w:i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React.js,</w:t>
                      </w:r>
                      <w:r>
                        <w:rPr>
                          <w:rFonts w:ascii="Calibri"/>
                          <w:b/>
                          <w:i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Ethers.js/Web3.js,</w:t>
                      </w:r>
                      <w:r>
                        <w:rPr>
                          <w:rFonts w:ascii="Calibri"/>
                          <w:b/>
                          <w:i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wallet</w:t>
                      </w:r>
                      <w:r>
                        <w:rPr>
                          <w:rFonts w:ascii="Calibri"/>
                          <w:b/>
                          <w:i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pacing w:val="-2"/>
                          <w:sz w:val="24"/>
                        </w:rPr>
                        <w:t>integration</w:t>
                      </w:r>
                    </w:p>
                    <w:p w14:paraId="1FCA6E8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720"/>
                        </w:tabs>
                        <w:spacing w:before="106"/>
                        <w:ind w:left="720" w:right="0" w:hanging="361"/>
                        <w:jc w:val="left"/>
                        <w:rPr>
                          <w:rFonts w:ascii="Calibri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Backend:</w:t>
                      </w:r>
                      <w:r>
                        <w:rPr>
                          <w:rFonts w:ascii="Calibri"/>
                          <w:b/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Aave</w:t>
                      </w:r>
                      <w:r>
                        <w:rPr>
                          <w:rFonts w:ascii="Calibri"/>
                          <w:b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Protocol</w:t>
                      </w:r>
                      <w:r>
                        <w:rPr>
                          <w:rFonts w:ascii="Calibri"/>
                          <w:b/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V3,</w:t>
                      </w:r>
                      <w:r>
                        <w:rPr>
                          <w:rFonts w:ascii="Calibri"/>
                          <w:b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ParaSwap</w:t>
                      </w:r>
                      <w:r>
                        <w:rPr>
                          <w:rFonts w:ascii="Calibri"/>
                          <w:b/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API,</w:t>
                      </w:r>
                      <w:r>
                        <w:rPr>
                          <w:rFonts w:ascii="Calibri"/>
                          <w:b/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The</w:t>
                      </w:r>
                      <w:r>
                        <w:rPr>
                          <w:rFonts w:ascii="Calibri"/>
                          <w:b/>
                          <w:i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pacing w:val="-2"/>
                          <w:sz w:val="24"/>
                        </w:rPr>
                        <w:t>Graph</w:t>
                      </w:r>
                    </w:p>
                    <w:p w14:paraId="7FA68A9E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720"/>
                        </w:tabs>
                        <w:spacing w:before="105"/>
                        <w:ind w:left="720" w:right="0" w:hanging="361"/>
                        <w:jc w:val="left"/>
                        <w:rPr>
                          <w:rFonts w:ascii="Calibri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Smart</w:t>
                      </w:r>
                      <w:r>
                        <w:rPr>
                          <w:rFonts w:ascii="Calibri"/>
                          <w:b/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Contracts:</w:t>
                      </w:r>
                      <w:r>
                        <w:rPr>
                          <w:rFonts w:ascii="Calibri"/>
                          <w:b/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Aave</w:t>
                      </w:r>
                      <w:r>
                        <w:rPr>
                          <w:rFonts w:ascii="Calibri"/>
                          <w:b/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Pool</w:t>
                      </w:r>
                      <w:r>
                        <w:rPr>
                          <w:rFonts w:ascii="Calibri"/>
                          <w:b/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&amp;</w:t>
                      </w:r>
                      <w:r>
                        <w:rPr>
                          <w:rFonts w:ascii="Calibri"/>
                          <w:b/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Lending</w:t>
                      </w:r>
                      <w:r>
                        <w:rPr>
                          <w:rFonts w:ascii="Calibri"/>
                          <w:b/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Contracts,</w:t>
                      </w:r>
                      <w:r>
                        <w:rPr>
                          <w:rFonts w:ascii="Calibri"/>
                          <w:b/>
                          <w:i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DAI</w:t>
                      </w:r>
                      <w:r>
                        <w:rPr>
                          <w:rFonts w:ascii="Calibri"/>
                          <w:b/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Token</w:t>
                      </w:r>
                      <w:r>
                        <w:rPr>
                          <w:rFonts w:ascii="Calibri"/>
                          <w:b/>
                          <w:i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Contract,</w:t>
                      </w:r>
                      <w:r>
                        <w:rPr>
                          <w:rFonts w:ascii="Calibri"/>
                          <w:b/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ParaSwap</w:t>
                      </w:r>
                      <w:r>
                        <w:rPr>
                          <w:rFonts w:ascii="Calibri"/>
                          <w:b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pacing w:val="-2"/>
                          <w:sz w:val="24"/>
                        </w:rPr>
                        <w:t>Contracts</w:t>
                      </w:r>
                    </w:p>
                    <w:p w14:paraId="5903CD0F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720"/>
                        </w:tabs>
                        <w:spacing w:before="106"/>
                        <w:ind w:left="720" w:right="0" w:hanging="361"/>
                        <w:jc w:val="left"/>
                        <w:rPr>
                          <w:rFonts w:ascii="Calibri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Wallet</w:t>
                      </w:r>
                      <w:r>
                        <w:rPr>
                          <w:rFonts w:ascii="Calibri"/>
                          <w:b/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Tools:</w:t>
                      </w:r>
                      <w:r>
                        <w:rPr>
                          <w:rFonts w:ascii="Calibri"/>
                          <w:b/>
                          <w:i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sz w:val="24"/>
                        </w:rPr>
                        <w:t>MetaMask,</w:t>
                      </w:r>
                      <w:r>
                        <w:rPr>
                          <w:rFonts w:ascii="Calibri"/>
                          <w:b/>
                          <w:i/>
                          <w:spacing w:val="-2"/>
                          <w:sz w:val="24"/>
                        </w:rPr>
                        <w:t xml:space="preserve"> WalletConnect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73176F0">
      <w:pPr>
        <w:pStyle w:val="2"/>
        <w:spacing w:before="168"/>
      </w:pPr>
      <w:r>
        <w:rPr>
          <w:spacing w:val="-2"/>
        </w:rPr>
        <w:t>Theory/Concept:</w:t>
      </w:r>
    </w:p>
    <w:p w14:paraId="54CAFF3D">
      <w:pPr>
        <w:pStyle w:val="5"/>
        <w:spacing w:before="10"/>
        <w:ind w:left="0" w:firstLine="0"/>
        <w:rPr>
          <w:b/>
          <w:i w:val="0"/>
          <w:sz w:val="10"/>
        </w:rPr>
      </w:pPr>
      <w:r>
        <w:rPr>
          <w:b/>
          <w:i w:val="0"/>
          <w:sz w:val="10"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347345</wp:posOffset>
                </wp:positionH>
                <wp:positionV relativeFrom="paragraph">
                  <wp:posOffset>100330</wp:posOffset>
                </wp:positionV>
                <wp:extent cx="6917690" cy="3352800"/>
                <wp:effectExtent l="0" t="0" r="0" b="0"/>
                <wp:wrapTopAndBottom/>
                <wp:docPr id="57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90" cy="33528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131515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25B08D">
                            <w:pPr>
                              <w:spacing w:before="0" w:line="319" w:lineRule="exact"/>
                              <w:ind w:left="657" w:right="0" w:firstLine="0"/>
                              <w:jc w:val="lef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Decentralized</w:t>
                            </w:r>
                            <w:r>
                              <w:rPr>
                                <w:b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Finance</w:t>
                            </w:r>
                            <w:r>
                              <w:rPr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>(DeFi):</w:t>
                            </w:r>
                          </w:p>
                          <w:p w14:paraId="57CDADAC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20"/>
                              </w:tabs>
                              <w:spacing w:before="0" w:line="340" w:lineRule="exact"/>
                              <w:ind w:left="720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blockchain-based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financial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that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eliminates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intermediaries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such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as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banks.</w:t>
                            </w:r>
                          </w:p>
                          <w:p w14:paraId="6DD249F3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20"/>
                              </w:tabs>
                              <w:spacing w:before="0" w:line="342" w:lineRule="exact"/>
                              <w:ind w:left="720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Employing</w:t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smart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contracts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automate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services</w:t>
                            </w:r>
                            <w:r>
                              <w:rPr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such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as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trading,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lending,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and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borrowing.</w:t>
                            </w:r>
                          </w:p>
                          <w:p w14:paraId="464EDA43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20"/>
                              </w:tabs>
                              <w:spacing w:before="0"/>
                              <w:ind w:left="720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Direct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interaction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by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users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through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crypto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wallets.</w:t>
                            </w:r>
                          </w:p>
                          <w:p w14:paraId="08D3EB35">
                            <w:pPr>
                              <w:spacing w:before="280" w:line="320" w:lineRule="exact"/>
                              <w:ind w:left="717" w:right="0" w:firstLine="0"/>
                              <w:jc w:val="lef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>Testnets:</w:t>
                            </w:r>
                          </w:p>
                          <w:p w14:paraId="409D6E23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20"/>
                              </w:tabs>
                              <w:spacing w:before="0" w:line="340" w:lineRule="exact"/>
                              <w:ind w:left="720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Blockchain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networks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for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testing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learning.</w:t>
                            </w:r>
                          </w:p>
                          <w:p w14:paraId="203BD268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20"/>
                              </w:tabs>
                              <w:spacing w:before="0" w:line="342" w:lineRule="exact"/>
                              <w:ind w:left="720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Employing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fake/test</w:t>
                            </w:r>
                            <w:r>
                              <w:rPr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tokens</w:t>
                            </w:r>
                            <w:r>
                              <w:rPr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(not</w:t>
                            </w:r>
                            <w:r>
                              <w:rPr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actual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money).</w:t>
                            </w:r>
                          </w:p>
                          <w:p w14:paraId="22C3757E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20"/>
                              </w:tabs>
                              <w:spacing w:before="0" w:line="342" w:lineRule="exact"/>
                              <w:ind w:left="720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Safe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platform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rehearse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DeFi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operations.</w:t>
                            </w:r>
                          </w:p>
                          <w:p w14:paraId="14CA965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20"/>
                              </w:tabs>
                              <w:spacing w:before="0" w:line="342" w:lineRule="exact"/>
                              <w:ind w:left="720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Uniswap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(DEX</w:t>
                            </w:r>
                            <w:r>
                              <w:rPr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Decentralized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Exchange):</w:t>
                            </w:r>
                          </w:p>
                          <w:p w14:paraId="0FFDC448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20"/>
                              </w:tabs>
                              <w:spacing w:before="0"/>
                              <w:ind w:left="720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Operates</w:t>
                            </w:r>
                            <w:r>
                              <w:rPr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on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Automated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Market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Maker</w:t>
                            </w:r>
                            <w:r>
                              <w:rPr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(AMM)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model.</w:t>
                            </w:r>
                          </w:p>
                          <w:p w14:paraId="6270272D">
                            <w:pPr>
                              <w:spacing w:before="257" w:line="365" w:lineRule="exact"/>
                              <w:ind w:left="878" w:right="0" w:firstLine="0"/>
                              <w:jc w:val="lef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Aave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(Lending</w:t>
                            </w:r>
                            <w:r>
                              <w:rPr>
                                <w:b/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Borrowing</w:t>
                            </w:r>
                            <w:r>
                              <w:rPr>
                                <w:b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>Protocol):</w:t>
                            </w:r>
                          </w:p>
                          <w:p w14:paraId="5C2A7173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20"/>
                              </w:tabs>
                              <w:spacing w:before="0" w:line="340" w:lineRule="exact"/>
                              <w:ind w:left="720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DeFi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application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for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token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deposits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to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gain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interest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or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for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borrowing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against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collateral.</w:t>
                            </w:r>
                          </w:p>
                          <w:p w14:paraId="79AB6A26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20"/>
                              </w:tabs>
                              <w:spacing w:before="0" w:line="342" w:lineRule="exact"/>
                              <w:ind w:left="720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Operates</w:t>
                            </w:r>
                            <w:r>
                              <w:rPr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through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smart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contracts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that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provide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lending</w:t>
                            </w:r>
                            <w:r>
                              <w:rPr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security.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" o:spid="_x0000_s1026" o:spt="202" type="#_x0000_t202" style="position:absolute;left:0pt;margin-left:27.35pt;margin-top:7.9pt;height:264pt;width:544.7pt;mso-position-horizontal-relative:page;mso-wrap-distance-bottom:0pt;mso-wrap-distance-top:0pt;z-index:-251654144;mso-width-relative:page;mso-height-relative:page;" filled="f" stroked="t" coordsize="21600,21600" o:gfxdata="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GI5E7dUAAAAK&#10;AQAADwAAAAAAAAABACAAAAAiAAAAZHJzL2Rvd25yZXYueG1sUEsBAhQAFAAAAAgAh07iQPOHVnbm&#10;AQAA2wMAAA4AAAAAAAAAAQAgAAAAJAEAAGRycy9lMm9Eb2MueG1sUEsFBgAAAAAGAAYAWQEAAHwF&#10;AAAAAA==&#10;">
                <v:fill on="f" focussize="0,0"/>
                <v:stroke weight="1pt" color="#131515" joinstyle="round"/>
                <v:imagedata o:title=""/>
                <o:lock v:ext="edit" aspectratio="f"/>
                <v:textbox inset="0mm,0mm,0mm,0mm">
                  <w:txbxContent>
                    <w:p w14:paraId="1225B08D">
                      <w:pPr>
                        <w:spacing w:before="0" w:line="319" w:lineRule="exact"/>
                        <w:ind w:left="657" w:right="0" w:firstLine="0"/>
                        <w:jc w:val="lef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Decentralized</w:t>
                      </w:r>
                      <w:r>
                        <w:rPr>
                          <w:b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Finance</w:t>
                      </w:r>
                      <w:r>
                        <w:rPr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28"/>
                        </w:rPr>
                        <w:t>(DeFi):</w:t>
                      </w:r>
                    </w:p>
                    <w:p w14:paraId="57CDADAC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720"/>
                        </w:tabs>
                        <w:spacing w:before="0" w:line="340" w:lineRule="exact"/>
                        <w:ind w:left="720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</w:t>
                      </w:r>
                      <w:r>
                        <w:rPr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blockchain-based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financial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system</w:t>
                      </w:r>
                      <w:r>
                        <w:rPr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that</w:t>
                      </w:r>
                      <w:r>
                        <w:rPr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eliminates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intermediaries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such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as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banks.</w:t>
                      </w:r>
                    </w:p>
                    <w:p w14:paraId="6DD249F3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720"/>
                        </w:tabs>
                        <w:spacing w:before="0" w:line="342" w:lineRule="exact"/>
                        <w:ind w:left="720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Employing</w:t>
                      </w:r>
                      <w:r>
                        <w:rPr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smart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contracts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to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automate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services</w:t>
                      </w:r>
                      <w:r>
                        <w:rPr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such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as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trading,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lending,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and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borrowing.</w:t>
                      </w:r>
                    </w:p>
                    <w:p w14:paraId="464EDA43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720"/>
                        </w:tabs>
                        <w:spacing w:before="0"/>
                        <w:ind w:left="720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Direct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interaction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by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users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through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crypto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wallets.</w:t>
                      </w:r>
                    </w:p>
                    <w:p w14:paraId="08D3EB35">
                      <w:pPr>
                        <w:spacing w:before="280" w:line="320" w:lineRule="exact"/>
                        <w:ind w:left="717" w:right="0" w:firstLine="0"/>
                        <w:jc w:val="lef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pacing w:val="-2"/>
                          <w:sz w:val="28"/>
                        </w:rPr>
                        <w:t>Testnets:</w:t>
                      </w:r>
                    </w:p>
                    <w:p w14:paraId="409D6E23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720"/>
                        </w:tabs>
                        <w:spacing w:before="0" w:line="340" w:lineRule="exact"/>
                        <w:ind w:left="720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Blockchain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networks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for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testing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and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learning.</w:t>
                      </w:r>
                    </w:p>
                    <w:p w14:paraId="203BD268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720"/>
                        </w:tabs>
                        <w:spacing w:before="0" w:line="342" w:lineRule="exact"/>
                        <w:ind w:left="720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Employing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fake/test</w:t>
                      </w:r>
                      <w:r>
                        <w:rPr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tokens</w:t>
                      </w:r>
                      <w:r>
                        <w:rPr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(not</w:t>
                      </w:r>
                      <w:r>
                        <w:rPr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actual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money).</w:t>
                      </w:r>
                    </w:p>
                    <w:p w14:paraId="22C3757E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720"/>
                        </w:tabs>
                        <w:spacing w:before="0" w:line="342" w:lineRule="exact"/>
                        <w:ind w:left="720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Safe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platform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to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rehearse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DeFi</w:t>
                      </w:r>
                      <w:r>
                        <w:rPr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operations.</w:t>
                      </w:r>
                    </w:p>
                    <w:p w14:paraId="14CA965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720"/>
                        </w:tabs>
                        <w:spacing w:before="0" w:line="342" w:lineRule="exact"/>
                        <w:ind w:left="720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Uniswap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(DEX</w:t>
                      </w:r>
                      <w:r>
                        <w:rPr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–</w:t>
                      </w:r>
                      <w:r>
                        <w:rPr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Decentralized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Exchange):</w:t>
                      </w:r>
                    </w:p>
                    <w:p w14:paraId="0FFDC448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720"/>
                        </w:tabs>
                        <w:spacing w:before="0"/>
                        <w:ind w:left="720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Operates</w:t>
                      </w:r>
                      <w:r>
                        <w:rPr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on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the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Automated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Market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Maker</w:t>
                      </w:r>
                      <w:r>
                        <w:rPr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(AMM)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model.</w:t>
                      </w:r>
                    </w:p>
                    <w:p w14:paraId="6270272D">
                      <w:pPr>
                        <w:spacing w:before="257" w:line="365" w:lineRule="exact"/>
                        <w:ind w:left="878" w:right="0" w:firstLine="0"/>
                        <w:jc w:val="left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Aave</w:t>
                      </w:r>
                      <w:r>
                        <w:rPr>
                          <w:b/>
                          <w:spacing w:val="-10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(Lending</w:t>
                      </w:r>
                      <w:r>
                        <w:rPr>
                          <w:b/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&amp;</w:t>
                      </w:r>
                      <w:r>
                        <w:rPr>
                          <w:b/>
                          <w:spacing w:val="-9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Borrowing</w:t>
                      </w:r>
                      <w:r>
                        <w:rPr>
                          <w:b/>
                          <w:spacing w:val="-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>Protocol):</w:t>
                      </w:r>
                    </w:p>
                    <w:p w14:paraId="5C2A7173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720"/>
                        </w:tabs>
                        <w:spacing w:before="0" w:line="340" w:lineRule="exact"/>
                        <w:ind w:left="720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DeFi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application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for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token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deposits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to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gain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interest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or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for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borrowing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against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collateral.</w:t>
                      </w:r>
                    </w:p>
                    <w:p w14:paraId="79AB6A26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720"/>
                        </w:tabs>
                        <w:spacing w:before="0" w:line="342" w:lineRule="exact"/>
                        <w:ind w:left="720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Operates</w:t>
                      </w:r>
                      <w:r>
                        <w:rPr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through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smart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contracts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that</w:t>
                      </w:r>
                      <w:r>
                        <w:rPr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provide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lending</w:t>
                      </w:r>
                      <w:r>
                        <w:rPr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spacing w:val="-2"/>
                          <w:sz w:val="28"/>
                        </w:rPr>
                        <w:t>security.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60AF919">
      <w:pPr>
        <w:pStyle w:val="5"/>
        <w:spacing w:after="0"/>
        <w:rPr>
          <w:b/>
          <w:i w:val="0"/>
          <w:sz w:val="10"/>
        </w:rPr>
        <w:sectPr>
          <w:type w:val="continuous"/>
          <w:pgSz w:w="11920" w:h="16850"/>
          <w:pgMar w:top="440" w:right="0" w:bottom="280" w:left="0" w:header="720" w:footer="720" w:gutter="0"/>
          <w:cols w:space="720" w:num="1"/>
        </w:sectPr>
      </w:pPr>
    </w:p>
    <w:p w14:paraId="2B4032B9">
      <w:pPr>
        <w:spacing w:before="61"/>
        <w:ind w:left="722" w:right="0" w:firstLine="0"/>
        <w:jc w:val="left"/>
        <w:rPr>
          <w:b/>
          <w:sz w:val="32"/>
        </w:rPr>
      </w:pPr>
      <w:r>
        <w:rPr>
          <w:b/>
          <w:sz w:val="32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350520</wp:posOffset>
                </wp:positionH>
                <wp:positionV relativeFrom="page">
                  <wp:posOffset>837565</wp:posOffset>
                </wp:positionV>
                <wp:extent cx="6917055" cy="9465945"/>
                <wp:effectExtent l="0" t="0" r="0" b="0"/>
                <wp:wrapNone/>
                <wp:docPr id="58" name="Graphi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9465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7055" h="9465945">
                              <a:moveTo>
                                <a:pt x="0" y="9465945"/>
                              </a:moveTo>
                              <a:lnTo>
                                <a:pt x="6917055" y="9465945"/>
                              </a:lnTo>
                              <a:lnTo>
                                <a:pt x="6917055" y="0"/>
                              </a:lnTo>
                              <a:lnTo>
                                <a:pt x="0" y="0"/>
                              </a:lnTo>
                              <a:lnTo>
                                <a:pt x="0" y="9465945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13151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8" o:spid="_x0000_s1026" o:spt="100" style="position:absolute;left:0pt;margin-left:27.6pt;margin-top:65.95pt;height:745.35pt;width:544.65pt;mso-position-horizontal-relative:page;mso-position-vertical-relative:page;z-index:-251656192;mso-width-relative:page;mso-height-relative:page;" filled="f" stroked="t" coordsize="6917055,9465945" o:gfxdata="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pVFty2QAAAAwBAAAPAAAAAAAAAAEAIAAAACIAAABkcnMvZG93&#10;bnJldi54bWxQSwECFAAUAAAACACHTuJA9XziezgCAAAaBQAADgAAAAAAAAABACAAAAAoAQAAZHJz&#10;L2Uyb0RvYy54bWxQSwUGAAAAAAYABgBZAQAA0gUAAAAA&#10;" path="m0,9465945l6917055,9465945,6917055,0,0,0,0,9465945xe">
                <v:fill on="f" focussize="0,0"/>
                <v:stroke weight="0.99992125984252pt" color="#131515" joinstyle="round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b/>
          <w:spacing w:val="-2"/>
          <w:sz w:val="32"/>
        </w:rPr>
        <w:t>Procedure:</w:t>
      </w:r>
    </w:p>
    <w:p w14:paraId="2626255A">
      <w:pPr>
        <w:spacing w:before="367"/>
        <w:ind w:left="852" w:right="0" w:firstLine="0"/>
        <w:jc w:val="left"/>
        <w:rPr>
          <w:b/>
          <w:i/>
          <w:sz w:val="32"/>
        </w:rPr>
      </w:pPr>
      <w:r>
        <w:rPr>
          <w:b/>
          <w:i/>
          <w:sz w:val="32"/>
        </w:rPr>
        <w:t>USDC</w:t>
      </w:r>
      <w:r>
        <w:rPr>
          <w:b/>
          <w:i/>
          <w:spacing w:val="-5"/>
          <w:sz w:val="32"/>
        </w:rPr>
        <w:t xml:space="preserve"> </w:t>
      </w:r>
      <w:r>
        <w:rPr>
          <w:b/>
          <w:i/>
          <w:sz w:val="32"/>
        </w:rPr>
        <w:t>→</w:t>
      </w:r>
      <w:r>
        <w:rPr>
          <w:b/>
          <w:i/>
          <w:spacing w:val="-8"/>
          <w:sz w:val="32"/>
        </w:rPr>
        <w:t xml:space="preserve"> </w:t>
      </w:r>
      <w:r>
        <w:rPr>
          <w:b/>
          <w:i/>
          <w:sz w:val="32"/>
        </w:rPr>
        <w:t>WETH</w:t>
      </w:r>
      <w:r>
        <w:rPr>
          <w:b/>
          <w:i/>
          <w:spacing w:val="-8"/>
          <w:sz w:val="32"/>
        </w:rPr>
        <w:t xml:space="preserve"> </w:t>
      </w:r>
      <w:r>
        <w:rPr>
          <w:b/>
          <w:i/>
          <w:sz w:val="32"/>
        </w:rPr>
        <w:t>Swap</w:t>
      </w:r>
      <w:r>
        <w:rPr>
          <w:b/>
          <w:i/>
          <w:spacing w:val="-7"/>
          <w:sz w:val="32"/>
        </w:rPr>
        <w:t xml:space="preserve"> </w:t>
      </w:r>
      <w:r>
        <w:rPr>
          <w:b/>
          <w:i/>
          <w:sz w:val="32"/>
        </w:rPr>
        <w:t>on</w:t>
      </w:r>
      <w:r>
        <w:rPr>
          <w:b/>
          <w:i/>
          <w:spacing w:val="-7"/>
          <w:sz w:val="32"/>
        </w:rPr>
        <w:t xml:space="preserve"> </w:t>
      </w:r>
      <w:r>
        <w:rPr>
          <w:b/>
          <w:i/>
          <w:sz w:val="32"/>
        </w:rPr>
        <w:t>Aave</w:t>
      </w:r>
      <w:r>
        <w:rPr>
          <w:b/>
          <w:i/>
          <w:spacing w:val="-8"/>
          <w:sz w:val="32"/>
        </w:rPr>
        <w:t xml:space="preserve"> </w:t>
      </w:r>
      <w:r>
        <w:rPr>
          <w:b/>
          <w:i/>
          <w:sz w:val="32"/>
        </w:rPr>
        <w:t>(Goerli</w:t>
      </w:r>
      <w:r>
        <w:rPr>
          <w:b/>
          <w:i/>
          <w:spacing w:val="-5"/>
          <w:sz w:val="32"/>
        </w:rPr>
        <w:t xml:space="preserve"> </w:t>
      </w:r>
      <w:r>
        <w:rPr>
          <w:b/>
          <w:i/>
          <w:spacing w:val="-2"/>
          <w:sz w:val="32"/>
        </w:rPr>
        <w:t>Testnet)</w:t>
      </w:r>
    </w:p>
    <w:p w14:paraId="344ABDE4">
      <w:pPr>
        <w:pStyle w:val="5"/>
        <w:spacing w:before="2"/>
        <w:ind w:left="0" w:firstLine="0"/>
        <w:rPr>
          <w:b/>
        </w:rPr>
      </w:pPr>
    </w:p>
    <w:p w14:paraId="3DE36988">
      <w:pPr>
        <w:spacing w:before="0"/>
        <w:ind w:left="813" w:right="0" w:firstLine="0"/>
        <w:jc w:val="left"/>
        <w:rPr>
          <w:b/>
          <w:i/>
          <w:sz w:val="28"/>
        </w:rPr>
      </w:pPr>
      <w:r>
        <w:rPr>
          <w:b/>
          <w:i/>
          <w:spacing w:val="-2"/>
          <w:sz w:val="28"/>
        </w:rPr>
        <w:t>Prerequisites:</w:t>
      </w:r>
    </w:p>
    <w:p w14:paraId="4BE1D1A9">
      <w:pPr>
        <w:pStyle w:val="7"/>
        <w:numPr>
          <w:ilvl w:val="0"/>
          <w:numId w:val="3"/>
        </w:numPr>
        <w:tabs>
          <w:tab w:val="left" w:pos="1145"/>
        </w:tabs>
        <w:spacing w:before="313" w:after="0" w:line="368" w:lineRule="exact"/>
        <w:ind w:left="1145" w:right="0" w:hanging="361"/>
        <w:jc w:val="left"/>
        <w:rPr>
          <w:i/>
          <w:sz w:val="32"/>
        </w:rPr>
      </w:pPr>
      <w:r>
        <w:rPr>
          <w:i/>
          <w:sz w:val="32"/>
        </w:rPr>
        <w:t>Ethereum</w:t>
      </w:r>
      <w:r>
        <w:rPr>
          <w:i/>
          <w:spacing w:val="-10"/>
          <w:sz w:val="32"/>
        </w:rPr>
        <w:t xml:space="preserve"> </w:t>
      </w:r>
      <w:r>
        <w:rPr>
          <w:i/>
          <w:sz w:val="32"/>
        </w:rPr>
        <w:t>wallet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(e.g.,</w:t>
      </w:r>
      <w:r>
        <w:rPr>
          <w:i/>
          <w:spacing w:val="-11"/>
          <w:sz w:val="32"/>
        </w:rPr>
        <w:t xml:space="preserve"> </w:t>
      </w:r>
      <w:r>
        <w:rPr>
          <w:i/>
          <w:sz w:val="32"/>
        </w:rPr>
        <w:t>MetaMask)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connected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8"/>
          <w:sz w:val="32"/>
        </w:rPr>
        <w:t xml:space="preserve"> </w:t>
      </w:r>
      <w:r>
        <w:rPr>
          <w:i/>
          <w:spacing w:val="-2"/>
          <w:sz w:val="32"/>
        </w:rPr>
        <w:t>Aave.</w:t>
      </w:r>
    </w:p>
    <w:p w14:paraId="0FB81617">
      <w:pPr>
        <w:pStyle w:val="7"/>
        <w:numPr>
          <w:ilvl w:val="0"/>
          <w:numId w:val="3"/>
        </w:numPr>
        <w:tabs>
          <w:tab w:val="left" w:pos="1145"/>
        </w:tabs>
        <w:spacing w:before="0" w:after="0" w:line="368" w:lineRule="exact"/>
        <w:ind w:left="1145" w:right="0" w:hanging="361"/>
        <w:jc w:val="left"/>
        <w:rPr>
          <w:i/>
          <w:sz w:val="32"/>
        </w:rPr>
      </w:pPr>
      <w:r>
        <w:rPr>
          <w:i/>
          <w:sz w:val="32"/>
        </w:rPr>
        <w:t>USDC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tokens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in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your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wallet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(on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Ethereum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Goerli</w:t>
      </w:r>
      <w:r>
        <w:rPr>
          <w:i/>
          <w:spacing w:val="-8"/>
          <w:sz w:val="32"/>
        </w:rPr>
        <w:t xml:space="preserve"> </w:t>
      </w:r>
      <w:r>
        <w:rPr>
          <w:i/>
          <w:spacing w:val="-2"/>
          <w:sz w:val="32"/>
        </w:rPr>
        <w:t>testnet).</w:t>
      </w:r>
    </w:p>
    <w:p w14:paraId="21E6EEFA">
      <w:pPr>
        <w:pStyle w:val="7"/>
        <w:numPr>
          <w:ilvl w:val="0"/>
          <w:numId w:val="3"/>
        </w:numPr>
        <w:tabs>
          <w:tab w:val="left" w:pos="1145"/>
        </w:tabs>
        <w:spacing w:before="1" w:after="0" w:line="240" w:lineRule="auto"/>
        <w:ind w:left="1145" w:right="0" w:hanging="361"/>
        <w:jc w:val="left"/>
        <w:rPr>
          <w:i/>
          <w:sz w:val="28"/>
        </w:rPr>
      </w:pPr>
      <w:r>
        <w:rPr>
          <w:i/>
          <w:sz w:val="32"/>
        </w:rPr>
        <w:t>Some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ETH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on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Goerli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gas</w:t>
      </w:r>
      <w:r>
        <w:rPr>
          <w:i/>
          <w:spacing w:val="-6"/>
          <w:sz w:val="32"/>
        </w:rPr>
        <w:t xml:space="preserve"> </w:t>
      </w:r>
      <w:r>
        <w:rPr>
          <w:i/>
          <w:spacing w:val="-2"/>
          <w:sz w:val="32"/>
        </w:rPr>
        <w:t>fees</w:t>
      </w:r>
      <w:r>
        <w:rPr>
          <w:i/>
          <w:spacing w:val="-2"/>
          <w:sz w:val="28"/>
        </w:rPr>
        <w:t>.</w:t>
      </w:r>
    </w:p>
    <w:p w14:paraId="242BBEBA">
      <w:pPr>
        <w:pStyle w:val="5"/>
        <w:spacing w:before="367"/>
        <w:ind w:left="902" w:firstLine="0"/>
      </w:pPr>
      <w:r>
        <w:t>Swap</w:t>
      </w:r>
      <w:r>
        <w:rPr>
          <w:spacing w:val="-8"/>
        </w:rPr>
        <w:t xml:space="preserve"> </w:t>
      </w:r>
      <w:r>
        <w:t>Procedure</w:t>
      </w:r>
      <w:r>
        <w:rPr>
          <w:spacing w:val="-9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2"/>
        </w:rPr>
        <w:t>app.aave.com:</w:t>
      </w:r>
    </w:p>
    <w:p w14:paraId="38CF5E9F">
      <w:pPr>
        <w:pStyle w:val="7"/>
        <w:numPr>
          <w:ilvl w:val="0"/>
          <w:numId w:val="4"/>
        </w:numPr>
        <w:tabs>
          <w:tab w:val="left" w:pos="1143"/>
        </w:tabs>
        <w:spacing w:before="2" w:after="0" w:line="368" w:lineRule="exact"/>
        <w:ind w:left="1143" w:right="0" w:hanging="359"/>
        <w:jc w:val="left"/>
        <w:rPr>
          <w:i/>
          <w:sz w:val="32"/>
        </w:rPr>
      </w:pPr>
      <w:r>
        <w:rPr>
          <w:i/>
          <w:sz w:val="32"/>
        </w:rPr>
        <w:t>Open</w:t>
      </w:r>
      <w:r>
        <w:rPr>
          <w:i/>
          <w:spacing w:val="-7"/>
          <w:sz w:val="32"/>
        </w:rPr>
        <w:t xml:space="preserve"> </w:t>
      </w:r>
      <w:r>
        <w:rPr>
          <w:i/>
          <w:spacing w:val="-4"/>
          <w:sz w:val="32"/>
        </w:rPr>
        <w:t>Aave</w:t>
      </w:r>
    </w:p>
    <w:p w14:paraId="23347926">
      <w:pPr>
        <w:pStyle w:val="7"/>
        <w:numPr>
          <w:ilvl w:val="1"/>
          <w:numId w:val="4"/>
        </w:numPr>
        <w:tabs>
          <w:tab w:val="left" w:pos="1864"/>
        </w:tabs>
        <w:spacing w:before="0" w:after="0" w:line="367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Go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to:</w:t>
      </w:r>
      <w:r>
        <w:rPr>
          <w:i/>
          <w:spacing w:val="-5"/>
          <w:sz w:val="32"/>
        </w:rPr>
        <w:t xml:space="preserve"> </w:t>
      </w:r>
      <w:r>
        <w:fldChar w:fldCharType="begin"/>
      </w:r>
      <w:r>
        <w:instrText xml:space="preserve"> HYPERLINK "https://app.aave.com/" \h </w:instrText>
      </w:r>
      <w:r>
        <w:fldChar w:fldCharType="separate"/>
      </w:r>
      <w:r>
        <w:rPr>
          <w:i/>
          <w:color w:val="0462C1"/>
          <w:spacing w:val="-2"/>
          <w:sz w:val="32"/>
          <w:u w:val="single" w:color="0462C1"/>
        </w:rPr>
        <w:t>https://app.aave.com</w:t>
      </w:r>
      <w:r>
        <w:rPr>
          <w:i/>
          <w:color w:val="0462C1"/>
          <w:spacing w:val="-2"/>
          <w:sz w:val="32"/>
          <w:u w:val="single" w:color="0462C1"/>
        </w:rPr>
        <w:fldChar w:fldCharType="end"/>
      </w:r>
    </w:p>
    <w:p w14:paraId="0FB9C923">
      <w:pPr>
        <w:pStyle w:val="7"/>
        <w:numPr>
          <w:ilvl w:val="0"/>
          <w:numId w:val="4"/>
        </w:numPr>
        <w:tabs>
          <w:tab w:val="left" w:pos="1143"/>
        </w:tabs>
        <w:spacing w:before="0" w:after="0" w:line="368" w:lineRule="exact"/>
        <w:ind w:left="1143" w:right="0" w:hanging="359"/>
        <w:jc w:val="left"/>
        <w:rPr>
          <w:i/>
          <w:sz w:val="32"/>
        </w:rPr>
      </w:pPr>
      <w:r>
        <w:rPr>
          <w:i/>
          <w:sz w:val="32"/>
        </w:rPr>
        <w:t>Connect</w:t>
      </w:r>
      <w:r>
        <w:rPr>
          <w:i/>
          <w:spacing w:val="-10"/>
          <w:sz w:val="32"/>
        </w:rPr>
        <w:t xml:space="preserve"> </w:t>
      </w:r>
      <w:r>
        <w:rPr>
          <w:i/>
          <w:sz w:val="32"/>
        </w:rPr>
        <w:t>Your</w:t>
      </w:r>
      <w:r>
        <w:rPr>
          <w:i/>
          <w:spacing w:val="-9"/>
          <w:sz w:val="32"/>
        </w:rPr>
        <w:t xml:space="preserve"> </w:t>
      </w:r>
      <w:r>
        <w:rPr>
          <w:i/>
          <w:spacing w:val="-2"/>
          <w:sz w:val="32"/>
        </w:rPr>
        <w:t>Wallet</w:t>
      </w:r>
    </w:p>
    <w:p w14:paraId="7B0340BE">
      <w:pPr>
        <w:pStyle w:val="7"/>
        <w:numPr>
          <w:ilvl w:val="1"/>
          <w:numId w:val="4"/>
        </w:numPr>
        <w:tabs>
          <w:tab w:val="left" w:pos="1864"/>
        </w:tabs>
        <w:spacing w:before="2" w:after="0" w:line="368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Top-right:</w:t>
      </w:r>
      <w:r>
        <w:rPr>
          <w:i/>
          <w:spacing w:val="-12"/>
          <w:sz w:val="32"/>
        </w:rPr>
        <w:t xml:space="preserve"> </w:t>
      </w:r>
      <w:r>
        <w:rPr>
          <w:i/>
          <w:sz w:val="32"/>
        </w:rPr>
        <w:t>Click</w:t>
      </w:r>
      <w:r>
        <w:rPr>
          <w:i/>
          <w:spacing w:val="-10"/>
          <w:sz w:val="32"/>
        </w:rPr>
        <w:t xml:space="preserve"> </w:t>
      </w:r>
      <w:r>
        <w:rPr>
          <w:i/>
          <w:sz w:val="32"/>
        </w:rPr>
        <w:t>Connect</w:t>
      </w:r>
      <w:r>
        <w:rPr>
          <w:i/>
          <w:spacing w:val="-10"/>
          <w:sz w:val="32"/>
        </w:rPr>
        <w:t xml:space="preserve"> </w:t>
      </w:r>
      <w:r>
        <w:rPr>
          <w:i/>
          <w:spacing w:val="-2"/>
          <w:sz w:val="32"/>
        </w:rPr>
        <w:t>Wallet</w:t>
      </w:r>
    </w:p>
    <w:p w14:paraId="372E7248">
      <w:pPr>
        <w:pStyle w:val="7"/>
        <w:numPr>
          <w:ilvl w:val="1"/>
          <w:numId w:val="4"/>
        </w:numPr>
        <w:tabs>
          <w:tab w:val="left" w:pos="1864"/>
        </w:tabs>
        <w:spacing w:before="0" w:after="0" w:line="367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Select</w:t>
      </w:r>
      <w:r>
        <w:rPr>
          <w:i/>
          <w:spacing w:val="-9"/>
          <w:sz w:val="32"/>
        </w:rPr>
        <w:t xml:space="preserve"> </w:t>
      </w:r>
      <w:r>
        <w:rPr>
          <w:i/>
          <w:spacing w:val="-2"/>
          <w:sz w:val="32"/>
        </w:rPr>
        <w:t>MetaMask.</w:t>
      </w:r>
    </w:p>
    <w:p w14:paraId="40689B45">
      <w:pPr>
        <w:pStyle w:val="7"/>
        <w:numPr>
          <w:ilvl w:val="1"/>
          <w:numId w:val="4"/>
        </w:numPr>
        <w:tabs>
          <w:tab w:val="left" w:pos="1864"/>
        </w:tabs>
        <w:spacing w:before="0" w:after="0" w:line="368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Approve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connection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request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in</w:t>
      </w:r>
      <w:r>
        <w:rPr>
          <w:i/>
          <w:spacing w:val="-7"/>
          <w:sz w:val="32"/>
        </w:rPr>
        <w:t xml:space="preserve"> </w:t>
      </w:r>
      <w:r>
        <w:rPr>
          <w:i/>
          <w:spacing w:val="-2"/>
          <w:sz w:val="32"/>
        </w:rPr>
        <w:t>MetaMask.</w:t>
      </w:r>
    </w:p>
    <w:p w14:paraId="0E97653C">
      <w:pPr>
        <w:pStyle w:val="7"/>
        <w:numPr>
          <w:ilvl w:val="0"/>
          <w:numId w:val="4"/>
        </w:numPr>
        <w:tabs>
          <w:tab w:val="left" w:pos="1143"/>
        </w:tabs>
        <w:spacing w:before="1" w:after="0" w:line="368" w:lineRule="exact"/>
        <w:ind w:left="1143" w:right="0" w:hanging="359"/>
        <w:jc w:val="left"/>
        <w:rPr>
          <w:i/>
          <w:sz w:val="32"/>
        </w:rPr>
      </w:pPr>
      <w:r>
        <w:rPr>
          <w:i/>
          <w:sz w:val="32"/>
        </w:rPr>
        <w:t>Select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7"/>
          <w:sz w:val="32"/>
        </w:rPr>
        <w:t xml:space="preserve"> </w:t>
      </w:r>
      <w:r>
        <w:rPr>
          <w:i/>
          <w:spacing w:val="-2"/>
          <w:sz w:val="32"/>
        </w:rPr>
        <w:t>Network</w:t>
      </w:r>
    </w:p>
    <w:p w14:paraId="1427A2EA">
      <w:pPr>
        <w:pStyle w:val="7"/>
        <w:numPr>
          <w:ilvl w:val="1"/>
          <w:numId w:val="4"/>
        </w:numPr>
        <w:tabs>
          <w:tab w:val="left" w:pos="1864"/>
        </w:tabs>
        <w:spacing w:before="0" w:after="0" w:line="367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Ensure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network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is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set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Ethereum</w:t>
      </w:r>
      <w:r>
        <w:rPr>
          <w:i/>
          <w:spacing w:val="-7"/>
          <w:sz w:val="32"/>
        </w:rPr>
        <w:t xml:space="preserve"> </w:t>
      </w:r>
      <w:r>
        <w:rPr>
          <w:i/>
          <w:spacing w:val="-2"/>
          <w:sz w:val="32"/>
        </w:rPr>
        <w:t>Goerli.</w:t>
      </w:r>
    </w:p>
    <w:p w14:paraId="0B2DA692">
      <w:pPr>
        <w:pStyle w:val="7"/>
        <w:numPr>
          <w:ilvl w:val="1"/>
          <w:numId w:val="4"/>
        </w:numPr>
        <w:tabs>
          <w:tab w:val="left" w:pos="1864"/>
        </w:tabs>
        <w:spacing w:before="0" w:after="0" w:line="368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If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not,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switch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Goerli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testnet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via</w:t>
      </w:r>
      <w:r>
        <w:rPr>
          <w:i/>
          <w:spacing w:val="-5"/>
          <w:sz w:val="32"/>
        </w:rPr>
        <w:t xml:space="preserve"> </w:t>
      </w:r>
      <w:r>
        <w:rPr>
          <w:i/>
          <w:spacing w:val="-2"/>
          <w:sz w:val="32"/>
        </w:rPr>
        <w:t>MetaMask.</w:t>
      </w:r>
    </w:p>
    <w:p w14:paraId="58AFA0EC">
      <w:pPr>
        <w:pStyle w:val="7"/>
        <w:numPr>
          <w:ilvl w:val="0"/>
          <w:numId w:val="4"/>
        </w:numPr>
        <w:tabs>
          <w:tab w:val="left" w:pos="1143"/>
        </w:tabs>
        <w:spacing w:before="2" w:after="0" w:line="368" w:lineRule="exact"/>
        <w:ind w:left="1143" w:right="0" w:hanging="359"/>
        <w:jc w:val="left"/>
        <w:rPr>
          <w:i/>
          <w:sz w:val="32"/>
        </w:rPr>
      </w:pPr>
      <w:r>
        <w:rPr>
          <w:i/>
          <w:sz w:val="32"/>
        </w:rPr>
        <w:t>Navigate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7"/>
          <w:sz w:val="32"/>
        </w:rPr>
        <w:t xml:space="preserve"> </w:t>
      </w:r>
      <w:r>
        <w:rPr>
          <w:i/>
          <w:spacing w:val="-4"/>
          <w:sz w:val="32"/>
        </w:rPr>
        <w:t>Swap</w:t>
      </w:r>
    </w:p>
    <w:p w14:paraId="0667E4E1">
      <w:pPr>
        <w:pStyle w:val="7"/>
        <w:numPr>
          <w:ilvl w:val="1"/>
          <w:numId w:val="4"/>
        </w:numPr>
        <w:tabs>
          <w:tab w:val="left" w:pos="1864"/>
        </w:tabs>
        <w:spacing w:before="0" w:after="0" w:line="367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From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left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menu,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choose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Swap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(sometimes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under</w:t>
      </w:r>
      <w:r>
        <w:rPr>
          <w:i/>
          <w:spacing w:val="-8"/>
          <w:sz w:val="32"/>
        </w:rPr>
        <w:t xml:space="preserve"> </w:t>
      </w:r>
      <w:r>
        <w:rPr>
          <w:i/>
          <w:spacing w:val="-2"/>
          <w:sz w:val="32"/>
        </w:rPr>
        <w:t>More).</w:t>
      </w:r>
    </w:p>
    <w:p w14:paraId="15572DD1">
      <w:pPr>
        <w:pStyle w:val="7"/>
        <w:numPr>
          <w:ilvl w:val="1"/>
          <w:numId w:val="4"/>
        </w:numPr>
        <w:tabs>
          <w:tab w:val="left" w:pos="1864"/>
        </w:tabs>
        <w:spacing w:before="0" w:after="0" w:line="368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Aave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uses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ParaSwap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integration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8"/>
          <w:sz w:val="32"/>
        </w:rPr>
        <w:t xml:space="preserve"> </w:t>
      </w:r>
      <w:r>
        <w:rPr>
          <w:i/>
          <w:spacing w:val="-2"/>
          <w:sz w:val="32"/>
        </w:rPr>
        <w:t>swaps.</w:t>
      </w:r>
    </w:p>
    <w:p w14:paraId="14E6C0D5">
      <w:pPr>
        <w:pStyle w:val="7"/>
        <w:numPr>
          <w:ilvl w:val="0"/>
          <w:numId w:val="4"/>
        </w:numPr>
        <w:tabs>
          <w:tab w:val="left" w:pos="1143"/>
        </w:tabs>
        <w:spacing w:before="1" w:after="0" w:line="368" w:lineRule="exact"/>
        <w:ind w:left="1143" w:right="0" w:hanging="359"/>
        <w:jc w:val="left"/>
        <w:rPr>
          <w:i/>
          <w:sz w:val="32"/>
        </w:rPr>
      </w:pPr>
      <w:r>
        <w:rPr>
          <w:i/>
          <w:sz w:val="32"/>
        </w:rPr>
        <w:t>Choose</w:t>
      </w:r>
      <w:r>
        <w:rPr>
          <w:i/>
          <w:spacing w:val="-10"/>
          <w:sz w:val="32"/>
        </w:rPr>
        <w:t xml:space="preserve"> </w:t>
      </w:r>
      <w:r>
        <w:rPr>
          <w:i/>
          <w:spacing w:val="-2"/>
          <w:sz w:val="32"/>
        </w:rPr>
        <w:t>Tokens</w:t>
      </w:r>
    </w:p>
    <w:p w14:paraId="21CE2B4D">
      <w:pPr>
        <w:pStyle w:val="7"/>
        <w:numPr>
          <w:ilvl w:val="1"/>
          <w:numId w:val="4"/>
        </w:numPr>
        <w:tabs>
          <w:tab w:val="left" w:pos="1864"/>
        </w:tabs>
        <w:spacing w:before="0" w:after="0" w:line="367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From:</w:t>
      </w:r>
      <w:r>
        <w:rPr>
          <w:i/>
          <w:spacing w:val="-11"/>
          <w:sz w:val="32"/>
        </w:rPr>
        <w:t xml:space="preserve"> </w:t>
      </w:r>
      <w:r>
        <w:rPr>
          <w:i/>
          <w:spacing w:val="-4"/>
          <w:sz w:val="32"/>
        </w:rPr>
        <w:t>USDC</w:t>
      </w:r>
    </w:p>
    <w:p w14:paraId="6119FFAA">
      <w:pPr>
        <w:pStyle w:val="7"/>
        <w:numPr>
          <w:ilvl w:val="1"/>
          <w:numId w:val="4"/>
        </w:numPr>
        <w:tabs>
          <w:tab w:val="left" w:pos="1864"/>
        </w:tabs>
        <w:spacing w:before="0" w:after="0" w:line="367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To:</w:t>
      </w:r>
      <w:r>
        <w:rPr>
          <w:i/>
          <w:spacing w:val="-5"/>
          <w:sz w:val="32"/>
        </w:rPr>
        <w:t xml:space="preserve"> </w:t>
      </w:r>
      <w:r>
        <w:rPr>
          <w:i/>
          <w:spacing w:val="-4"/>
          <w:sz w:val="32"/>
        </w:rPr>
        <w:t>WETH</w:t>
      </w:r>
    </w:p>
    <w:p w14:paraId="01C6EA21">
      <w:pPr>
        <w:pStyle w:val="7"/>
        <w:numPr>
          <w:ilvl w:val="0"/>
          <w:numId w:val="4"/>
        </w:numPr>
        <w:tabs>
          <w:tab w:val="left" w:pos="1143"/>
        </w:tabs>
        <w:spacing w:before="0" w:after="0" w:line="368" w:lineRule="exact"/>
        <w:ind w:left="1143" w:right="0" w:hanging="359"/>
        <w:jc w:val="left"/>
        <w:rPr>
          <w:i/>
          <w:sz w:val="32"/>
        </w:rPr>
      </w:pPr>
      <w:r>
        <w:rPr>
          <w:i/>
          <w:sz w:val="32"/>
        </w:rPr>
        <w:t>Enter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Swap</w:t>
      </w:r>
      <w:r>
        <w:rPr>
          <w:i/>
          <w:spacing w:val="-7"/>
          <w:sz w:val="32"/>
        </w:rPr>
        <w:t xml:space="preserve"> </w:t>
      </w:r>
      <w:r>
        <w:rPr>
          <w:i/>
          <w:spacing w:val="-2"/>
          <w:sz w:val="32"/>
        </w:rPr>
        <w:t>Amount</w:t>
      </w:r>
    </w:p>
    <w:p w14:paraId="6B4FB761">
      <w:pPr>
        <w:pStyle w:val="7"/>
        <w:numPr>
          <w:ilvl w:val="1"/>
          <w:numId w:val="4"/>
        </w:numPr>
        <w:tabs>
          <w:tab w:val="left" w:pos="1864"/>
        </w:tabs>
        <w:spacing w:before="2" w:after="0" w:line="368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Type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amount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USDC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you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want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convert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5"/>
          <w:sz w:val="32"/>
        </w:rPr>
        <w:t xml:space="preserve"> </w:t>
      </w:r>
      <w:r>
        <w:rPr>
          <w:i/>
          <w:spacing w:val="-2"/>
          <w:sz w:val="32"/>
        </w:rPr>
        <w:t>WETH.</w:t>
      </w:r>
    </w:p>
    <w:p w14:paraId="3D3DC16C">
      <w:pPr>
        <w:pStyle w:val="7"/>
        <w:numPr>
          <w:ilvl w:val="0"/>
          <w:numId w:val="4"/>
        </w:numPr>
        <w:tabs>
          <w:tab w:val="left" w:pos="1143"/>
        </w:tabs>
        <w:spacing w:before="0" w:after="0" w:line="367" w:lineRule="exact"/>
        <w:ind w:left="1143" w:right="0" w:hanging="359"/>
        <w:jc w:val="left"/>
        <w:rPr>
          <w:i/>
          <w:sz w:val="32"/>
        </w:rPr>
      </w:pPr>
      <w:r>
        <w:rPr>
          <w:i/>
          <w:sz w:val="32"/>
        </w:rPr>
        <w:t>Check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Swap</w:t>
      </w:r>
      <w:r>
        <w:rPr>
          <w:i/>
          <w:spacing w:val="-6"/>
          <w:sz w:val="32"/>
        </w:rPr>
        <w:t xml:space="preserve"> </w:t>
      </w:r>
      <w:r>
        <w:rPr>
          <w:i/>
          <w:spacing w:val="-2"/>
          <w:sz w:val="32"/>
        </w:rPr>
        <w:t>Details</w:t>
      </w:r>
    </w:p>
    <w:p w14:paraId="1F671621">
      <w:pPr>
        <w:pStyle w:val="7"/>
        <w:numPr>
          <w:ilvl w:val="1"/>
          <w:numId w:val="4"/>
        </w:numPr>
        <w:tabs>
          <w:tab w:val="left" w:pos="1865"/>
        </w:tabs>
        <w:spacing w:before="0" w:after="0" w:line="242" w:lineRule="auto"/>
        <w:ind w:left="1865" w:right="1178" w:hanging="360"/>
        <w:jc w:val="left"/>
        <w:rPr>
          <w:i/>
          <w:sz w:val="32"/>
        </w:rPr>
      </w:pPr>
      <w:r>
        <w:rPr>
          <w:i/>
          <w:sz w:val="32"/>
        </w:rPr>
        <w:t>Review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rate,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slippage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tolerance,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minimum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WETH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receive,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and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any protocol fees.</w:t>
      </w:r>
    </w:p>
    <w:p w14:paraId="726647D5">
      <w:pPr>
        <w:pStyle w:val="7"/>
        <w:numPr>
          <w:ilvl w:val="0"/>
          <w:numId w:val="4"/>
        </w:numPr>
        <w:tabs>
          <w:tab w:val="left" w:pos="1143"/>
        </w:tabs>
        <w:spacing w:before="0" w:after="0" w:line="362" w:lineRule="exact"/>
        <w:ind w:left="1143" w:right="0" w:hanging="359"/>
        <w:jc w:val="left"/>
        <w:rPr>
          <w:i/>
          <w:sz w:val="32"/>
        </w:rPr>
      </w:pPr>
      <w:r>
        <w:rPr>
          <w:i/>
          <w:sz w:val="32"/>
        </w:rPr>
        <w:t>Approve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USDC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(if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it’s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your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first</w:t>
      </w:r>
      <w:r>
        <w:rPr>
          <w:i/>
          <w:spacing w:val="-9"/>
          <w:sz w:val="32"/>
        </w:rPr>
        <w:t xml:space="preserve"> </w:t>
      </w:r>
      <w:r>
        <w:rPr>
          <w:i/>
          <w:spacing w:val="-4"/>
          <w:sz w:val="32"/>
        </w:rPr>
        <w:t>swap)</w:t>
      </w:r>
    </w:p>
    <w:p w14:paraId="6B5FD60F">
      <w:pPr>
        <w:pStyle w:val="7"/>
        <w:numPr>
          <w:ilvl w:val="1"/>
          <w:numId w:val="4"/>
        </w:numPr>
        <w:tabs>
          <w:tab w:val="left" w:pos="1864"/>
        </w:tabs>
        <w:spacing w:before="0" w:after="0" w:line="368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Click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Approve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and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confirm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in</w:t>
      </w:r>
      <w:r>
        <w:rPr>
          <w:i/>
          <w:spacing w:val="-6"/>
          <w:sz w:val="32"/>
        </w:rPr>
        <w:t xml:space="preserve"> </w:t>
      </w:r>
      <w:r>
        <w:rPr>
          <w:i/>
          <w:spacing w:val="-2"/>
          <w:sz w:val="32"/>
        </w:rPr>
        <w:t>MetaMask.</w:t>
      </w:r>
    </w:p>
    <w:p w14:paraId="06FE11A3">
      <w:pPr>
        <w:pStyle w:val="7"/>
        <w:numPr>
          <w:ilvl w:val="1"/>
          <w:numId w:val="4"/>
        </w:numPr>
        <w:tabs>
          <w:tab w:val="left" w:pos="1864"/>
        </w:tabs>
        <w:spacing w:before="1" w:after="0" w:line="368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This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allows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swap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contract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use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your</w:t>
      </w:r>
      <w:r>
        <w:rPr>
          <w:i/>
          <w:spacing w:val="-7"/>
          <w:sz w:val="32"/>
        </w:rPr>
        <w:t xml:space="preserve"> </w:t>
      </w:r>
      <w:r>
        <w:rPr>
          <w:i/>
          <w:spacing w:val="-2"/>
          <w:sz w:val="32"/>
        </w:rPr>
        <w:t>USDC.</w:t>
      </w:r>
    </w:p>
    <w:p w14:paraId="62DE5E35">
      <w:pPr>
        <w:pStyle w:val="7"/>
        <w:numPr>
          <w:ilvl w:val="0"/>
          <w:numId w:val="4"/>
        </w:numPr>
        <w:tabs>
          <w:tab w:val="left" w:pos="1143"/>
        </w:tabs>
        <w:spacing w:before="0" w:after="0" w:line="367" w:lineRule="exact"/>
        <w:ind w:left="1143" w:right="0" w:hanging="359"/>
        <w:jc w:val="left"/>
        <w:rPr>
          <w:i/>
          <w:sz w:val="32"/>
        </w:rPr>
      </w:pPr>
      <w:r>
        <w:rPr>
          <w:i/>
          <w:sz w:val="32"/>
        </w:rPr>
        <w:t>Execute</w:t>
      </w:r>
      <w:r>
        <w:rPr>
          <w:i/>
          <w:spacing w:val="-13"/>
          <w:sz w:val="32"/>
        </w:rPr>
        <w:t xml:space="preserve"> </w:t>
      </w:r>
      <w:r>
        <w:rPr>
          <w:i/>
          <w:spacing w:val="-4"/>
          <w:sz w:val="32"/>
        </w:rPr>
        <w:t>Swap</w:t>
      </w:r>
    </w:p>
    <w:p w14:paraId="17FB216E">
      <w:pPr>
        <w:pStyle w:val="7"/>
        <w:numPr>
          <w:ilvl w:val="1"/>
          <w:numId w:val="4"/>
        </w:numPr>
        <w:tabs>
          <w:tab w:val="left" w:pos="1864"/>
        </w:tabs>
        <w:spacing w:before="0" w:after="0" w:line="368" w:lineRule="exact"/>
        <w:ind w:left="1864" w:right="0" w:hanging="359"/>
        <w:jc w:val="left"/>
        <w:rPr>
          <w:i/>
          <w:sz w:val="32"/>
        </w:rPr>
      </w:pPr>
      <w:r>
        <w:rPr>
          <w:i/>
          <w:sz w:val="32"/>
        </w:rPr>
        <w:t>Click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Swap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and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approve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transaction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in</w:t>
      </w:r>
      <w:r>
        <w:rPr>
          <w:i/>
          <w:spacing w:val="-8"/>
          <w:sz w:val="32"/>
        </w:rPr>
        <w:t xml:space="preserve"> </w:t>
      </w:r>
      <w:r>
        <w:rPr>
          <w:i/>
          <w:spacing w:val="-2"/>
          <w:sz w:val="32"/>
        </w:rPr>
        <w:t>MetaMask.</w:t>
      </w:r>
    </w:p>
    <w:p w14:paraId="5A9141F1">
      <w:pPr>
        <w:pStyle w:val="7"/>
        <w:numPr>
          <w:ilvl w:val="1"/>
          <w:numId w:val="4"/>
        </w:numPr>
        <w:tabs>
          <w:tab w:val="left" w:pos="1863"/>
        </w:tabs>
        <w:spacing w:before="2" w:after="0" w:line="240" w:lineRule="auto"/>
        <w:ind w:left="741" w:right="5220" w:firstLine="763"/>
        <w:jc w:val="left"/>
        <w:rPr>
          <w:i/>
          <w:sz w:val="32"/>
        </w:rPr>
      </w:pPr>
      <w:r>
        <w:rPr>
          <w:i/>
          <w:sz w:val="32"/>
        </w:rPr>
        <w:t>Wait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blockchain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confirmation. 10 .Completion</w:t>
      </w:r>
    </w:p>
    <w:p w14:paraId="74ECB8A5">
      <w:pPr>
        <w:pStyle w:val="7"/>
        <w:numPr>
          <w:ilvl w:val="1"/>
          <w:numId w:val="4"/>
        </w:numPr>
        <w:tabs>
          <w:tab w:val="left" w:pos="1865"/>
        </w:tabs>
        <w:spacing w:before="0" w:after="0" w:line="242" w:lineRule="auto"/>
        <w:ind w:left="1865" w:right="636" w:hanging="360"/>
        <w:jc w:val="left"/>
        <w:rPr>
          <w:i/>
          <w:sz w:val="32"/>
        </w:rPr>
      </w:pPr>
      <w:r>
        <w:rPr>
          <w:i/>
          <w:sz w:val="32"/>
        </w:rPr>
        <w:t>Once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confirmed,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your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WETH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will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appear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in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your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wallet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and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be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visible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on the Aave dashboard.</w:t>
      </w:r>
    </w:p>
    <w:p w14:paraId="5C3BD469">
      <w:pPr>
        <w:pStyle w:val="7"/>
        <w:spacing w:after="0" w:line="242" w:lineRule="auto"/>
        <w:jc w:val="left"/>
        <w:rPr>
          <w:i/>
          <w:sz w:val="32"/>
        </w:rPr>
        <w:sectPr>
          <w:pgSz w:w="11920" w:h="16850"/>
          <w:pgMar w:top="640" w:right="0" w:bottom="280" w:left="0" w:header="720" w:footer="720" w:gutter="0"/>
          <w:cols w:space="720" w:num="1"/>
        </w:sectPr>
      </w:pPr>
    </w:p>
    <w:p w14:paraId="3DCB3EF8">
      <w:pPr>
        <w:pStyle w:val="5"/>
        <w:ind w:left="120" w:firstLine="0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7363460" cy="3456940"/>
            <wp:effectExtent l="0" t="0" r="0" b="0"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3997" cy="345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BB76">
      <w:pPr>
        <w:pStyle w:val="5"/>
        <w:ind w:left="0" w:firstLine="0"/>
        <w:rPr>
          <w:sz w:val="20"/>
        </w:rPr>
      </w:pPr>
    </w:p>
    <w:p w14:paraId="750275AD">
      <w:pPr>
        <w:pStyle w:val="5"/>
        <w:ind w:left="0" w:firstLine="0"/>
        <w:rPr>
          <w:sz w:val="20"/>
        </w:rPr>
      </w:pPr>
    </w:p>
    <w:p w14:paraId="503F6699">
      <w:pPr>
        <w:pStyle w:val="5"/>
        <w:ind w:left="0" w:firstLine="0"/>
        <w:rPr>
          <w:sz w:val="20"/>
        </w:rPr>
      </w:pPr>
    </w:p>
    <w:p w14:paraId="14C4F2B5">
      <w:pPr>
        <w:pStyle w:val="5"/>
        <w:spacing w:before="126"/>
        <w:ind w:left="0" w:firstLine="0"/>
        <w:rPr>
          <w:rFonts w:hint="default"/>
          <w:sz w:val="20"/>
          <w:lang w:val="en-US"/>
        </w:rPr>
      </w:pPr>
    </w:p>
    <w:p w14:paraId="43CC66CC">
      <w:pPr>
        <w:pStyle w:val="5"/>
        <w:spacing w:after="0"/>
        <w:rPr>
          <w:rFonts w:hint="default"/>
          <w:sz w:val="20"/>
          <w:lang w:val="en-US"/>
        </w:rPr>
        <w:sectPr>
          <w:pgSz w:w="11920" w:h="16850"/>
          <w:pgMar w:top="1920" w:right="0" w:bottom="280" w:left="0" w:header="720" w:footer="720" w:gutter="0"/>
          <w:cols w:space="720" w:num="1"/>
        </w:sect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4912360" cy="5168265"/>
            <wp:effectExtent l="0" t="0" r="10160" b="13335"/>
            <wp:docPr id="67" name="Picture 67" descr="ChatGPT Image Sep 12, 2025, 02_37_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tGPT Image Sep 12, 2025, 02_37_19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A3E7">
      <w:pPr>
        <w:pStyle w:val="5"/>
        <w:ind w:left="437" w:firstLine="0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7155815" cy="3524250"/>
            <wp:effectExtent l="0" t="0" r="0" b="0"/>
            <wp:docPr id="61" name="Image 61" descr="A screenshot of a computer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A screenshot of a computer  AI-generated content may be incorrect.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593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3C7D73">
      <w:pPr>
        <w:pStyle w:val="5"/>
        <w:spacing w:before="7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202565</wp:posOffset>
            </wp:positionV>
            <wp:extent cx="2990215" cy="4698365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991" cy="469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3535045</wp:posOffset>
            </wp:positionH>
            <wp:positionV relativeFrom="paragraph">
              <wp:posOffset>144145</wp:posOffset>
            </wp:positionV>
            <wp:extent cx="3850005" cy="4162425"/>
            <wp:effectExtent l="0" t="0" r="0" b="0"/>
            <wp:wrapTopAndBottom/>
            <wp:docPr id="63" name="Image 63" descr="A screenshot of a phone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A screenshot of a phone  AI-generated content may be incorrect.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861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D5B04">
      <w:pPr>
        <w:pStyle w:val="5"/>
        <w:spacing w:after="0"/>
        <w:rPr>
          <w:sz w:val="17"/>
        </w:rPr>
        <w:sectPr>
          <w:pgSz w:w="11920" w:h="16850"/>
          <w:pgMar w:top="1920" w:right="0" w:bottom="280" w:left="0" w:header="720" w:footer="720" w:gutter="0"/>
          <w:cols w:space="720" w:num="1"/>
        </w:sectPr>
      </w:pPr>
    </w:p>
    <w:p w14:paraId="6BCC4977">
      <w:pPr>
        <w:pStyle w:val="5"/>
        <w:ind w:left="425" w:firstLine="0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7044055" cy="3591560"/>
            <wp:effectExtent l="0" t="0" r="0" b="0"/>
            <wp:docPr id="64" name="Image 64" descr="A screenshot of a computer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A screenshot of a computer  AI-generated content may be incorrect.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4094" cy="359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C722">
      <w:pPr>
        <w:pStyle w:val="5"/>
        <w:spacing w:before="205"/>
        <w:ind w:left="0" w:firstLine="0"/>
        <w:rPr>
          <w:sz w:val="20"/>
        </w:rPr>
      </w:pPr>
      <w:r>
        <w:rPr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360680</wp:posOffset>
            </wp:positionH>
            <wp:positionV relativeFrom="paragraph">
              <wp:posOffset>291465</wp:posOffset>
            </wp:positionV>
            <wp:extent cx="6735445" cy="5281295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142" cy="528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top="1920" w:right="0" w:bottom="280" w:left="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145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865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4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98" w:hanging="36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0"/>
      <w:numFmt w:val="bullet"/>
      <w:lvlText w:val=""/>
      <w:lvlJc w:val="left"/>
      <w:pPr>
        <w:ind w:left="720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5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50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1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7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1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27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43" w:hanging="361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720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4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29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33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42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4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1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56" w:hanging="361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0"/>
      <w:numFmt w:val="bullet"/>
      <w:lvlText w:val=""/>
      <w:lvlJc w:val="left"/>
      <w:pPr>
        <w:ind w:left="114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17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9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71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4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25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60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679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56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6471A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61"/>
      <w:ind w:left="722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864" w:hanging="359"/>
    </w:pPr>
    <w:rPr>
      <w:rFonts w:ascii="Times New Roman" w:hAnsi="Times New Roman" w:eastAsia="Times New Roman" w:cs="Times New Roman"/>
      <w:i/>
      <w:iCs/>
      <w:sz w:val="32"/>
      <w:szCs w:val="3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line="368" w:lineRule="exact"/>
      <w:ind w:left="1864" w:hanging="35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jpe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TotalTime>2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2025-09-12T14:32:00Z</dcterms:created>
  <dc:creator>Swadhina Behera</dc:creator>
  <cp:lastModifiedBy>Akshay behera Raja</cp:lastModifiedBy>
  <dcterms:modified xsi:type="dcterms:W3CDTF">2025-09-12T14:39:39Z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2025-09-12T00:00:00Z</vt:filetime>
  </property>
  <property fmtid="{D5CDD505-2E9C-101B-9397-08002B2CF9AE}" pid="5" name="Producer">
    <vt:lpwstr>Microsoft® Word 2016</vt:lpwstr>
  </property>
  <property fmtid="{D5CDD505-2E9C-101B-9397-08002B2CF9AE}" pid="6" name="KSOProductBuildVer">
    <vt:lpwstr>1033-12.2.0.22549</vt:lpwstr>
  </property>
  <property fmtid="{D5CDD505-2E9C-101B-9397-08002B2CF9AE}" pid="7" name="ICV">
    <vt:lpwstr>F6B2426D7F8248169A793F2DAE152C98_12</vt:lpwstr>
  </property>
</Properties>
</file>